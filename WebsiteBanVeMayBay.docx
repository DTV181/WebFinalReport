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5" w:firstLine="0"/>
        <w:jc w:val="center"/>
        <w:rPr>
          <w:b/>
        </w:rPr>
      </w:pPr>
      <w:r>
        <mc:AlternateContent>
          <mc:Choice Requires="wps">
            <w:drawing>
              <wp:anchor distT="0" distB="0" distL="114300" distR="114300" simplePos="0" relativeHeight="0" behindDoc="1" locked="0" layoutInCell="1" allowOverlap="1">
                <wp:simplePos x="0" y="0"/>
                <wp:positionH relativeFrom="column">
                  <wp:posOffset>29210</wp:posOffset>
                </wp:positionH>
                <wp:positionV relativeFrom="paragraph">
                  <wp:posOffset>-700405</wp:posOffset>
                </wp:positionV>
                <wp:extent cx="5672455" cy="9826625"/>
                <wp:effectExtent l="6350" t="6350" r="20955" b="12065"/>
                <wp:wrapNone/>
                <wp:docPr id="41" name="Rectangles 41"/>
                <wp:cNvGraphicFramePr/>
                <a:graphic xmlns:a="http://schemas.openxmlformats.org/drawingml/2006/main">
                  <a:graphicData uri="http://schemas.microsoft.com/office/word/2010/wordprocessingShape">
                    <wps:wsp>
                      <wps:cNvSpPr/>
                      <wps:spPr>
                        <a:xfrm>
                          <a:off x="2374200" y="0"/>
                          <a:ext cx="5672455" cy="9826625"/>
                        </a:xfrm>
                        <a:prstGeom prst="rect">
                          <a:avLst/>
                        </a:prstGeom>
                        <a:noFill/>
                        <a:ln w="12700" cap="flat" cmpd="sng">
                          <a:solidFill>
                            <a:srgbClr val="000000"/>
                          </a:solidFill>
                          <a:prstDash val="solid"/>
                          <a:miter lim="800000"/>
                          <a:headEnd type="none" w="sm" len="sm"/>
                          <a:tailEnd type="none" w="sm" len="sm"/>
                        </a:ln>
                      </wps:spPr>
                      <wps:txbx>
                        <w:txbxContent>
                          <w:p>
                            <w:pPr>
                              <w:spacing w:before="0" w:after="0" w:line="240" w:lineRule="auto"/>
                              <w:ind w:left="0" w:right="0" w:firstLine="0"/>
                              <w:jc w:val="left"/>
                              <w:rPr>
                                <w:rFonts w:hint="default"/>
                                <w:lang w:val="en-US"/>
                              </w:rPr>
                            </w:pPr>
                            <w:r>
                              <w:rPr>
                                <w:rFonts w:hint="default"/>
                                <w:lang w:val="en-US"/>
                              </w:rPr>
                              <w:t xml:space="preserve">     </w:t>
                            </w:r>
                          </w:p>
                          <w:p>
                            <w:pPr>
                              <w:spacing w:before="0" w:after="0" w:line="240" w:lineRule="auto"/>
                              <w:ind w:left="0" w:right="0" w:firstLine="0"/>
                              <w:jc w:val="left"/>
                              <w:rPr>
                                <w:rFonts w:hint="default"/>
                                <w:lang w:val="en-US"/>
                              </w:rPr>
                            </w:pPr>
                          </w:p>
                          <w:p>
                            <w:pPr>
                              <w:spacing w:before="0" w:after="0" w:line="240" w:lineRule="auto"/>
                              <w:ind w:left="0" w:right="0" w:firstLine="0"/>
                              <w:jc w:val="left"/>
                              <w:rPr>
                                <w:rFonts w:hint="default"/>
                                <w:lang w:val="en-US"/>
                              </w:rPr>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2.3pt;margin-top:-55.15pt;height:773.75pt;width:446.65pt;z-index:-503316480;v-text-anchor:middle;mso-width-relative:page;mso-height-relative:page;" filled="f" stroked="t" coordsize="21600,21600" o:gfxdata="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q&#10;Cnek2wAAAAsBAAAPAAAAAAAAAAEAIAAAACIAAABkcnMvZG93bnJldi54bWxQSwECFAAUAAAACACH&#10;TuJAxNTtLiECAABJBAAADgAAAAAAAAABACAAAAAqAQAAZHJzL2Uyb0RvYy54bWxQSwUGAAAAAAYA&#10;BgBZAQAAvQUAAAAA&#10;">
                <v:fill on="f" focussize="0,0"/>
                <v:stroke weight="1pt" color="#000000"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rPr>
                          <w:rFonts w:hint="default"/>
                          <w:lang w:val="en-US"/>
                        </w:rPr>
                      </w:pPr>
                      <w:r>
                        <w:rPr>
                          <w:rFonts w:hint="default"/>
                          <w:lang w:val="en-US"/>
                        </w:rPr>
                        <w:t xml:space="preserve">     </w:t>
                      </w:r>
                    </w:p>
                    <w:p>
                      <w:pPr>
                        <w:spacing w:before="0" w:after="0" w:line="240" w:lineRule="auto"/>
                        <w:ind w:left="0" w:right="0" w:firstLine="0"/>
                        <w:jc w:val="left"/>
                        <w:rPr>
                          <w:rFonts w:hint="default"/>
                          <w:lang w:val="en-US"/>
                        </w:rPr>
                      </w:pPr>
                    </w:p>
                    <w:p>
                      <w:pPr>
                        <w:spacing w:before="0" w:after="0" w:line="240" w:lineRule="auto"/>
                        <w:ind w:left="0" w:right="0" w:firstLine="0"/>
                        <w:jc w:val="left"/>
                        <w:rPr>
                          <w:rFonts w:hint="default"/>
                          <w:lang w:val="en-US"/>
                        </w:rPr>
                      </w:pPr>
                    </w:p>
                  </w:txbxContent>
                </v:textbox>
              </v:rect>
            </w:pict>
          </mc:Fallback>
        </mc:AlternateContent>
      </w:r>
      <w:r>
        <w:rPr>
          <w:b/>
          <w:rtl w:val="0"/>
        </w:rPr>
        <w:t>UNIVERSITY OF ECONOMY OF FINANCE HCMC. Ho Chi Minh City</w:t>
      </w:r>
    </w:p>
    <w:p>
      <w:pPr>
        <w:jc w:val="center"/>
      </w:pPr>
      <w:r>
        <w:drawing>
          <wp:anchor distT="0" distB="0" distL="114300" distR="114300" simplePos="0" relativeHeight="0" behindDoc="0" locked="0" layoutInCell="1" allowOverlap="1">
            <wp:simplePos x="0" y="0"/>
            <wp:positionH relativeFrom="column">
              <wp:posOffset>2239010</wp:posOffset>
            </wp:positionH>
            <wp:positionV relativeFrom="paragraph">
              <wp:posOffset>267335</wp:posOffset>
            </wp:positionV>
            <wp:extent cx="1066165" cy="828675"/>
            <wp:effectExtent l="0" t="0" r="635" b="9525"/>
            <wp:wrapNone/>
            <wp:docPr id="1" name="image8.jpg" descr="https://user-cdn.uef.edu.vn/newsimg/files/logo%20nhan%20dien%20TH/3.jpg"/>
            <wp:cNvGraphicFramePr/>
            <a:graphic xmlns:a="http://schemas.openxmlformats.org/drawingml/2006/main">
              <a:graphicData uri="http://schemas.openxmlformats.org/drawingml/2006/picture">
                <pic:pic xmlns:pic="http://schemas.openxmlformats.org/drawingml/2006/picture">
                  <pic:nvPicPr>
                    <pic:cNvPr id="1" name="image8.jpg" descr="https://user-cdn.uef.edu.vn/newsimg/files/logo%20nhan%20dien%20TH/3.jpg"/>
                    <pic:cNvPicPr preferRelativeResize="0"/>
                  </pic:nvPicPr>
                  <pic:blipFill>
                    <a:blip r:embed="rId6"/>
                    <a:srcRect l="8642" t="10306" r="10748" b="8125"/>
                    <a:stretch>
                      <a:fillRect/>
                    </a:stretch>
                  </pic:blipFill>
                  <pic:spPr>
                    <a:xfrm>
                      <a:off x="0" y="0"/>
                      <a:ext cx="1066165" cy="828675"/>
                    </a:xfrm>
                    <a:prstGeom prst="rect">
                      <a:avLst/>
                    </a:prstGeom>
                  </pic:spPr>
                </pic:pic>
              </a:graphicData>
            </a:graphic>
          </wp:anchor>
        </w:drawing>
      </w:r>
      <w:r>
        <w:rPr>
          <w:b/>
          <w:rtl w:val="0"/>
        </w:rPr>
        <w:t>FACULTY OF INFORMATION TECHNOLOGY</w:t>
      </w:r>
    </w:p>
    <w:p>
      <w:pPr>
        <w:jc w:val="center"/>
      </w:pPr>
    </w:p>
    <w:p>
      <w:pPr>
        <w:tabs>
          <w:tab w:val="left" w:pos="7425"/>
        </w:tabs>
      </w:pPr>
    </w:p>
    <w:p>
      <w:pPr>
        <w:tabs>
          <w:tab w:val="left" w:pos="7425"/>
        </w:tabs>
      </w:pPr>
    </w:p>
    <w:p/>
    <w:p>
      <w:pPr>
        <w:jc w:val="center"/>
        <w:rPr>
          <w:b/>
          <w:sz w:val="48"/>
          <w:szCs w:val="48"/>
        </w:rPr>
      </w:pPr>
      <w:r>
        <w:rPr>
          <w:b/>
          <w:sz w:val="48"/>
          <w:szCs w:val="48"/>
          <w:rtl w:val="0"/>
        </w:rPr>
        <w:t>COURSE PROJECTS</w:t>
      </w:r>
    </w:p>
    <w:p>
      <w:pPr>
        <w:jc w:val="center"/>
        <w:rPr>
          <w:b/>
          <w:sz w:val="36"/>
          <w:szCs w:val="36"/>
        </w:rPr>
      </w:pPr>
      <w:r>
        <w:rPr>
          <w:b/>
          <w:sz w:val="36"/>
          <w:szCs w:val="36"/>
          <w:rtl w:val="0"/>
        </w:rPr>
        <w:t>SUBJECT: WEBSITE PROGRAMMING</w:t>
      </w:r>
    </w:p>
    <w:p/>
    <w:p/>
    <w:p>
      <w:pPr>
        <w:ind w:left="720" w:leftChars="0" w:firstLine="720" w:firstLineChars="0"/>
        <w:rPr>
          <w:b/>
        </w:rPr>
      </w:pPr>
      <w:r>
        <w:rPr>
          <w:b/>
          <w:i w:val="0"/>
          <w:rtl w:val="0"/>
        </w:rPr>
        <w:t xml:space="preserve">TOPIC: </w:t>
      </w:r>
      <w:r>
        <w:rPr>
          <w:b/>
          <w:i w:val="0"/>
          <w:rtl w:val="0"/>
        </w:rPr>
        <w:tab/>
      </w:r>
      <w:r>
        <w:rPr>
          <w:rFonts w:ascii="Times New Roman" w:hAnsi="Times New Roman" w:eastAsia="Times New Roman" w:cs="Times New Roman"/>
          <w:b/>
          <w:i w:val="0"/>
          <w:color w:val="000000"/>
          <w:sz w:val="26"/>
          <w:szCs w:val="26"/>
          <w:rtl w:val="0"/>
        </w:rPr>
        <w:t>WEBSITE SELL AIR TICKETS</w:t>
      </w:r>
    </w:p>
    <w:p/>
    <w:p/>
    <w:p>
      <w:pPr>
        <w:ind w:left="2304" w:firstLine="0"/>
        <w:rPr>
          <w:i/>
          <w:rtl w:val="0"/>
        </w:rPr>
      </w:pPr>
    </w:p>
    <w:p>
      <w:pPr>
        <w:ind w:left="2304" w:firstLine="0"/>
        <w:rPr>
          <w:i/>
          <w:rtl w:val="0"/>
        </w:rPr>
      </w:pPr>
    </w:p>
    <w:p>
      <w:pPr>
        <w:ind w:left="2304" w:firstLine="0"/>
        <w:rPr>
          <w:i/>
          <w:rtl w:val="0"/>
        </w:rPr>
      </w:pPr>
    </w:p>
    <w:p>
      <w:pPr>
        <w:ind w:left="2304" w:firstLine="0"/>
        <w:rPr>
          <w:i/>
          <w:rtl w:val="0"/>
        </w:rPr>
      </w:pPr>
    </w:p>
    <w:p>
      <w:pPr>
        <w:ind w:left="2304" w:leftChars="0" w:firstLine="2376" w:firstLineChars="0"/>
        <w:rPr>
          <w:i/>
        </w:rPr>
      </w:pPr>
      <w:r>
        <w:rPr>
          <w:i/>
          <w:rtl w:val="0"/>
        </w:rPr>
        <w:t>Students perform</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 xml:space="preserve">Luu Tru Vy </w:t>
      </w:r>
      <w:r>
        <w:rPr>
          <w:rFonts w:ascii="Times New Roman" w:hAnsi="Times New Roman" w:eastAsia="Times New Roman" w:cs="Times New Roman"/>
          <w:b w:val="0"/>
          <w:i/>
          <w:smallCaps w:val="0"/>
          <w:strike w:val="0"/>
          <w:color w:val="000000"/>
          <w:sz w:val="26"/>
          <w:szCs w:val="26"/>
          <w:u w:val="none"/>
          <w:shd w:val="clear" w:fill="auto"/>
          <w:vertAlign w:val="baseline"/>
          <w:rtl w:val="0"/>
        </w:rPr>
        <w:t>-</w:t>
      </w:r>
      <w:r>
        <w:rPr>
          <w:rFonts w:hint="default" w:cs="Times New Roman"/>
          <w:b w:val="0"/>
          <w:i/>
          <w:smallCaps w:val="0"/>
          <w:strike w:val="0"/>
          <w:color w:val="000000"/>
          <w:sz w:val="26"/>
          <w:szCs w:val="26"/>
          <w:u w:val="none"/>
          <w:shd w:val="clear" w:fill="auto"/>
          <w:vertAlign w:val="baseline"/>
          <w:rtl w:val="0"/>
          <w:lang w:val="en-US"/>
        </w:rPr>
        <w:t>205051010</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 xml:space="preserve">Nguyen Thi Huynh Nhu </w:t>
      </w:r>
      <w:r>
        <w:rPr>
          <w:rFonts w:ascii="Times New Roman" w:hAnsi="Times New Roman" w:eastAsia="Times New Roman" w:cs="Times New Roman"/>
          <w:b w:val="0"/>
          <w:i/>
          <w:smallCaps w:val="0"/>
          <w:strike w:val="0"/>
          <w:color w:val="000000"/>
          <w:sz w:val="26"/>
          <w:szCs w:val="26"/>
          <w:u w:val="none"/>
          <w:shd w:val="clear" w:fill="auto"/>
          <w:vertAlign w:val="baseline"/>
          <w:rtl w:val="0"/>
        </w:rPr>
        <w:t xml:space="preserve">- </w:t>
      </w:r>
      <w:r>
        <w:rPr>
          <w:rFonts w:hint="default" w:cs="Times New Roman"/>
          <w:b w:val="0"/>
          <w:i/>
          <w:smallCaps w:val="0"/>
          <w:strike w:val="0"/>
          <w:color w:val="000000"/>
          <w:sz w:val="26"/>
          <w:szCs w:val="26"/>
          <w:u w:val="none"/>
          <w:shd w:val="clear" w:fill="auto"/>
          <w:vertAlign w:val="baseline"/>
          <w:rtl w:val="0"/>
          <w:lang w:val="en-US"/>
        </w:rPr>
        <w:t>205051960</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 xml:space="preserve">Tran Ngoc Huy </w:t>
      </w:r>
      <w:r>
        <w:rPr>
          <w:rFonts w:ascii="Times New Roman" w:hAnsi="Times New Roman" w:eastAsia="Times New Roman" w:cs="Times New Roman"/>
          <w:b w:val="0"/>
          <w:i/>
          <w:smallCaps w:val="0"/>
          <w:strike w:val="0"/>
          <w:color w:val="000000"/>
          <w:sz w:val="26"/>
          <w:szCs w:val="26"/>
          <w:u w:val="none"/>
          <w:shd w:val="clear" w:fill="auto"/>
          <w:vertAlign w:val="baseline"/>
          <w:rtl w:val="0"/>
        </w:rPr>
        <w:t xml:space="preserve">- </w:t>
      </w:r>
      <w:r>
        <w:rPr>
          <w:rFonts w:hint="default" w:cs="Times New Roman"/>
          <w:b w:val="0"/>
          <w:i/>
          <w:smallCaps w:val="0"/>
          <w:strike w:val="0"/>
          <w:color w:val="000000"/>
          <w:sz w:val="26"/>
          <w:szCs w:val="26"/>
          <w:u w:val="none"/>
          <w:shd w:val="clear" w:fill="auto"/>
          <w:vertAlign w:val="baseline"/>
          <w:rtl w:val="0"/>
          <w:lang w:val="en-US"/>
        </w:rPr>
        <w:t>205051774</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920" w:leftChars="0" w:right="0" w:hanging="36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hint="default" w:cs="Times New Roman"/>
          <w:b w:val="0"/>
          <w:i/>
          <w:smallCaps w:val="0"/>
          <w:strike w:val="0"/>
          <w:color w:val="000000"/>
          <w:sz w:val="26"/>
          <w:szCs w:val="26"/>
          <w:u w:val="none"/>
          <w:shd w:val="clear" w:fill="auto"/>
          <w:vertAlign w:val="baseline"/>
          <w:rtl w:val="0"/>
          <w:lang w:val="en-US"/>
        </w:rPr>
        <w:t>Tran Cong Bao - 205050567</w:t>
      </w:r>
    </w:p>
    <w:p/>
    <w:p/>
    <w:p/>
    <w:p>
      <w:pPr>
        <w:rPr>
          <w:sz w:val="18"/>
          <w:szCs w:val="18"/>
        </w:rPr>
      </w:pPr>
    </w:p>
    <w:p/>
    <w:p>
      <w:pPr>
        <w:jc w:val="center"/>
      </w:pPr>
    </w:p>
    <w:p>
      <w:pPr>
        <w:ind w:left="2880" w:leftChars="0" w:firstLine="720" w:firstLineChars="0"/>
        <w:jc w:val="both"/>
        <w:rPr>
          <w:rtl w:val="0"/>
        </w:rPr>
      </w:pPr>
    </w:p>
    <w:p>
      <w:pPr>
        <w:ind w:left="0" w:leftChars="0" w:firstLine="3380" w:firstLineChars="1300"/>
        <w:jc w:val="both"/>
        <w:sectPr>
          <w:pgSz w:w="11907" w:h="16840"/>
          <w:pgMar w:top="1418" w:right="1134" w:bottom="1418" w:left="1701" w:header="720" w:footer="720" w:gutter="0"/>
          <w:pgNumType w:start="1"/>
        </w:sectPr>
      </w:pPr>
      <w:r>
        <w:rPr>
          <w:rtl w:val="0"/>
        </w:rPr>
        <w:t>City. Ho Chi Minh – 2021</w:t>
      </w:r>
    </w:p>
    <w:p>
      <w:pPr>
        <w:pStyle w:val="2"/>
        <w:bidi w:val="0"/>
      </w:pPr>
      <w:bookmarkStart w:id="0" w:name="_Toc544"/>
      <w:r>
        <w:rPr>
          <w:rtl w:val="0"/>
        </w:rPr>
        <w:t>TABLE OF CONTENTS</w:t>
      </w:r>
      <w:bookmarkEnd w:id="0"/>
    </w:p>
    <w:p>
      <w:pPr>
        <w:jc w:val="center"/>
        <w:rPr>
          <w:b/>
          <w:sz w:val="32"/>
          <w:szCs w:val="32"/>
        </w:rPr>
      </w:pPr>
    </w:p>
    <w:sdt>
      <w:sdtPr>
        <w:id w:val="0"/>
        <w:docPartObj>
          <w:docPartGallery w:val="Table of Contents"/>
          <w:docPartUnique/>
        </w:docPartObj>
      </w:sdtPr>
      <w:sdt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62"/>
            </w:tabs>
            <w:spacing w:before="0" w:after="100" w:line="360" w:lineRule="auto"/>
            <w:ind w:left="0" w:right="0" w:firstLine="0"/>
            <w:jc w:val="left"/>
            <w:rPr>
              <w:b/>
              <w:bCs/>
            </w:rPr>
          </w:pPr>
          <w:r>
            <w:rPr>
              <w:b/>
              <w:bCs/>
            </w:rPr>
            <w:fldChar w:fldCharType="begin"/>
          </w:r>
          <w:r>
            <w:rPr>
              <w:b/>
              <w:bCs/>
            </w:rPr>
            <w:instrText xml:space="preserve"> TOC \h \u \z </w:instrText>
          </w:r>
          <w:r>
            <w:rPr>
              <w:b/>
              <w:bCs/>
            </w:rPr>
            <w:fldChar w:fldCharType="separate"/>
          </w:r>
          <w:r>
            <w:rPr>
              <w:b/>
              <w:bCs/>
            </w:rPr>
            <w:fldChar w:fldCharType="begin"/>
          </w:r>
          <w:r>
            <w:rPr>
              <w:b/>
              <w:bCs/>
            </w:rPr>
            <w:instrText xml:space="preserve"> HYPERLINK \l _Toc544 </w:instrText>
          </w:r>
          <w:r>
            <w:rPr>
              <w:b/>
              <w:bCs/>
            </w:rPr>
            <w:fldChar w:fldCharType="separate"/>
          </w:r>
          <w:r>
            <w:rPr>
              <w:b/>
              <w:bCs/>
              <w:rtl w:val="0"/>
            </w:rPr>
            <w:t>TABLE OF CONTENTS</w:t>
          </w:r>
          <w:r>
            <w:rPr>
              <w:b/>
              <w:bCs/>
            </w:rPr>
            <w:tab/>
          </w:r>
          <w:r>
            <w:rPr>
              <w:b/>
              <w:bCs/>
            </w:rPr>
            <w:fldChar w:fldCharType="begin"/>
          </w:r>
          <w:r>
            <w:rPr>
              <w:b/>
              <w:bCs/>
            </w:rPr>
            <w:instrText xml:space="preserve"> PAGEREF _Toc544 </w:instrText>
          </w:r>
          <w:r>
            <w:rPr>
              <w:b/>
              <w:bCs/>
            </w:rPr>
            <w:fldChar w:fldCharType="separate"/>
          </w:r>
          <w:r>
            <w:rPr>
              <w:b/>
              <w:bCs/>
            </w:rPr>
            <w:t>1</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_Toc13937 </w:instrText>
          </w:r>
          <w:r>
            <w:rPr>
              <w:b/>
              <w:bCs/>
            </w:rPr>
            <w:fldChar w:fldCharType="separate"/>
          </w:r>
          <w:r>
            <w:rPr>
              <w:b/>
              <w:bCs/>
              <w:rtl w:val="0"/>
            </w:rPr>
            <w:t>LIST OF IMAGES SMALL</w:t>
          </w:r>
          <w:r>
            <w:rPr>
              <w:b/>
              <w:bCs/>
            </w:rPr>
            <w:tab/>
          </w:r>
          <w:r>
            <w:rPr>
              <w:b/>
              <w:bCs/>
            </w:rPr>
            <w:fldChar w:fldCharType="begin"/>
          </w:r>
          <w:r>
            <w:rPr>
              <w:b/>
              <w:bCs/>
            </w:rPr>
            <w:instrText xml:space="preserve"> PAGEREF _Toc13937 </w:instrText>
          </w:r>
          <w:r>
            <w:rPr>
              <w:b/>
              <w:bCs/>
            </w:rPr>
            <w:fldChar w:fldCharType="separate"/>
          </w:r>
          <w:r>
            <w:rPr>
              <w:b/>
              <w:bCs/>
            </w:rPr>
            <w:t>3</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_Toc30047 </w:instrText>
          </w:r>
          <w:r>
            <w:rPr>
              <w:b/>
              <w:bCs/>
            </w:rPr>
            <w:fldChar w:fldCharType="separate"/>
          </w:r>
          <w:r>
            <w:rPr>
              <w:b/>
              <w:bCs/>
              <w:rtl w:val="0"/>
            </w:rPr>
            <w:t>COMMENT</w:t>
          </w:r>
          <w:r>
            <w:rPr>
              <w:b/>
              <w:bCs/>
            </w:rPr>
            <w:tab/>
          </w:r>
          <w:r>
            <w:rPr>
              <w:b/>
              <w:bCs/>
            </w:rPr>
            <w:fldChar w:fldCharType="begin"/>
          </w:r>
          <w:r>
            <w:rPr>
              <w:b/>
              <w:bCs/>
            </w:rPr>
            <w:instrText xml:space="preserve"> PAGEREF _Toc30047 </w:instrText>
          </w:r>
          <w:r>
            <w:rPr>
              <w:b/>
              <w:bCs/>
            </w:rPr>
            <w:fldChar w:fldCharType="separate"/>
          </w:r>
          <w:r>
            <w:rPr>
              <w:b/>
              <w:bCs/>
            </w:rPr>
            <w:t>4</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_Toc20136 </w:instrText>
          </w:r>
          <w:r>
            <w:rPr>
              <w:b/>
              <w:bCs/>
            </w:rPr>
            <w:fldChar w:fldCharType="separate"/>
          </w:r>
          <w:r>
            <w:rPr>
              <w:b/>
              <w:bCs/>
              <w:rtl w:val="0"/>
            </w:rPr>
            <w:t>FOREWORD</w:t>
          </w:r>
          <w:r>
            <w:rPr>
              <w:b/>
              <w:bCs/>
            </w:rPr>
            <w:tab/>
          </w:r>
          <w:r>
            <w:rPr>
              <w:b/>
              <w:bCs/>
            </w:rPr>
            <w:fldChar w:fldCharType="begin"/>
          </w:r>
          <w:r>
            <w:rPr>
              <w:b/>
              <w:bCs/>
            </w:rPr>
            <w:instrText xml:space="preserve"> PAGEREF _Toc20136 </w:instrText>
          </w:r>
          <w:r>
            <w:rPr>
              <w:b/>
              <w:bCs/>
            </w:rPr>
            <w:fldChar w:fldCharType="separate"/>
          </w:r>
          <w:r>
            <w:rPr>
              <w:b/>
              <w:bCs/>
            </w:rPr>
            <w:t>1</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_Toc17280 </w:instrText>
          </w:r>
          <w:r>
            <w:rPr>
              <w:b/>
              <w:bCs/>
            </w:rPr>
            <w:fldChar w:fldCharType="separate"/>
          </w:r>
          <w:r>
            <w:rPr>
              <w:b/>
              <w:bCs/>
              <w:rtl w:val="0"/>
            </w:rPr>
            <w:t>CHAPTER 1. PROJECT OVERVIEW</w:t>
          </w:r>
          <w:r>
            <w:rPr>
              <w:b/>
              <w:bCs/>
            </w:rPr>
            <w:tab/>
          </w:r>
          <w:r>
            <w:rPr>
              <w:b/>
              <w:bCs/>
            </w:rPr>
            <w:fldChar w:fldCharType="begin"/>
          </w:r>
          <w:r>
            <w:rPr>
              <w:b/>
              <w:bCs/>
            </w:rPr>
            <w:instrText xml:space="preserve"> PAGEREF _Toc17280 </w:instrText>
          </w:r>
          <w:r>
            <w:rPr>
              <w:b/>
              <w:bCs/>
            </w:rPr>
            <w:fldChar w:fldCharType="separate"/>
          </w:r>
          <w:r>
            <w:rPr>
              <w:b/>
              <w:bCs/>
            </w:rPr>
            <w:t>2</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_Toc23054 </w:instrText>
          </w:r>
          <w:r>
            <w:rPr>
              <w:b/>
              <w:bCs/>
            </w:rPr>
            <w:fldChar w:fldCharType="separate"/>
          </w:r>
          <w:r>
            <w:rPr>
              <w:b/>
              <w:bCs/>
            </w:rPr>
            <w:t xml:space="preserve">1. </w:t>
          </w:r>
          <w:r>
            <w:rPr>
              <w:b/>
              <w:bCs/>
              <w:rtl w:val="0"/>
            </w:rPr>
            <w:t>PROJECT MISSION</w:t>
          </w:r>
          <w:r>
            <w:rPr>
              <w:b/>
              <w:bCs/>
            </w:rPr>
            <w:tab/>
          </w:r>
          <w:r>
            <w:rPr>
              <w:b/>
              <w:bCs/>
            </w:rPr>
            <w:fldChar w:fldCharType="begin"/>
          </w:r>
          <w:r>
            <w:rPr>
              <w:b/>
              <w:bCs/>
            </w:rPr>
            <w:instrText xml:space="preserve"> PAGEREF _Toc23054 </w:instrText>
          </w:r>
          <w:r>
            <w:rPr>
              <w:b/>
              <w:bCs/>
            </w:rPr>
            <w:fldChar w:fldCharType="separate"/>
          </w:r>
          <w:r>
            <w:rPr>
              <w:b/>
              <w:bCs/>
            </w:rPr>
            <w:t>2</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_Toc4503 </w:instrText>
          </w:r>
          <w:r>
            <w:rPr>
              <w:b/>
              <w:bCs/>
            </w:rPr>
            <w:fldChar w:fldCharType="separate"/>
          </w:r>
          <w:r>
            <w:rPr>
              <w:b/>
              <w:bCs/>
            </w:rPr>
            <w:t xml:space="preserve">1.1. </w:t>
          </w:r>
          <w:r>
            <w:rPr>
              <w:b/>
              <w:bCs/>
              <w:rtl w:val="0"/>
            </w:rPr>
            <w:t>ASP.NET MVC</w:t>
          </w:r>
          <w:r>
            <w:rPr>
              <w:rFonts w:hint="default"/>
              <w:b/>
              <w:bCs/>
              <w:rtl w:val="0"/>
              <w:lang w:val="en-US"/>
            </w:rPr>
            <w:t>6 Model Application</w:t>
          </w:r>
          <w:r>
            <w:rPr>
              <w:b/>
              <w:bCs/>
            </w:rPr>
            <w:tab/>
          </w:r>
          <w:r>
            <w:rPr>
              <w:b/>
              <w:bCs/>
            </w:rPr>
            <w:fldChar w:fldCharType="begin"/>
          </w:r>
          <w:r>
            <w:rPr>
              <w:b/>
              <w:bCs/>
            </w:rPr>
            <w:instrText xml:space="preserve"> PAGEREF _Toc4503 </w:instrText>
          </w:r>
          <w:r>
            <w:rPr>
              <w:b/>
              <w:bCs/>
            </w:rPr>
            <w:fldChar w:fldCharType="separate"/>
          </w:r>
          <w:r>
            <w:rPr>
              <w:b/>
              <w:bCs/>
            </w:rPr>
            <w:t>2</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_Toc10767 </w:instrText>
          </w:r>
          <w:r>
            <w:rPr>
              <w:b/>
              <w:bCs/>
            </w:rPr>
            <w:fldChar w:fldCharType="separate"/>
          </w:r>
          <w:r>
            <w:rPr>
              <w:b/>
              <w:bCs/>
            </w:rPr>
            <w:t xml:space="preserve">1.2. </w:t>
          </w:r>
          <w:r>
            <w:rPr>
              <w:b/>
              <w:bCs/>
              <w:rtl w:val="0"/>
            </w:rPr>
            <w:t>Purpose</w:t>
          </w:r>
          <w:r>
            <w:rPr>
              <w:b/>
              <w:bCs/>
            </w:rPr>
            <w:tab/>
          </w:r>
          <w:r>
            <w:rPr>
              <w:b/>
              <w:bCs/>
            </w:rPr>
            <w:fldChar w:fldCharType="begin"/>
          </w:r>
          <w:r>
            <w:rPr>
              <w:b/>
              <w:bCs/>
            </w:rPr>
            <w:instrText xml:space="preserve"> PAGEREF _Toc10767 </w:instrText>
          </w:r>
          <w:r>
            <w:rPr>
              <w:b/>
              <w:bCs/>
            </w:rPr>
            <w:fldChar w:fldCharType="separate"/>
          </w:r>
          <w:r>
            <w:rPr>
              <w:b/>
              <w:bCs/>
            </w:rPr>
            <w:t>2</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_Toc20830 </w:instrText>
          </w:r>
          <w:r>
            <w:rPr>
              <w:b/>
              <w:bCs/>
            </w:rPr>
            <w:fldChar w:fldCharType="separate"/>
          </w:r>
          <w:r>
            <w:rPr>
              <w:b/>
              <w:bCs/>
            </w:rPr>
            <w:t xml:space="preserve">2. </w:t>
          </w:r>
          <w:r>
            <w:rPr>
              <w:b/>
              <w:bCs/>
              <w:rtl w:val="0"/>
            </w:rPr>
            <w:t>PROBLEM DESCRIPTION</w:t>
          </w:r>
          <w:r>
            <w:rPr>
              <w:b/>
              <w:bCs/>
            </w:rPr>
            <w:tab/>
          </w:r>
          <w:r>
            <w:rPr>
              <w:b/>
              <w:bCs/>
            </w:rPr>
            <w:fldChar w:fldCharType="begin"/>
          </w:r>
          <w:r>
            <w:rPr>
              <w:b/>
              <w:bCs/>
            </w:rPr>
            <w:instrText xml:space="preserve"> PAGEREF _Toc20830 </w:instrText>
          </w:r>
          <w:r>
            <w:rPr>
              <w:b/>
              <w:bCs/>
            </w:rPr>
            <w:fldChar w:fldCharType="separate"/>
          </w:r>
          <w:r>
            <w:rPr>
              <w:b/>
              <w:bCs/>
            </w:rPr>
            <w:t>2</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_Toc16250 </w:instrText>
          </w:r>
          <w:r>
            <w:rPr>
              <w:b/>
              <w:bCs/>
            </w:rPr>
            <w:fldChar w:fldCharType="separate"/>
          </w:r>
          <w:r>
            <w:rPr>
              <w:b/>
              <w:bCs/>
            </w:rPr>
            <w:t xml:space="preserve">3. </w:t>
          </w:r>
          <w:r>
            <w:rPr>
              <w:b/>
              <w:bCs/>
              <w:rtl w:val="0"/>
            </w:rPr>
            <w:t>PROJECT STRUCTURE</w:t>
          </w:r>
          <w:r>
            <w:rPr>
              <w:b/>
              <w:bCs/>
            </w:rPr>
            <w:tab/>
          </w:r>
          <w:r>
            <w:rPr>
              <w:b/>
              <w:bCs/>
            </w:rPr>
            <w:fldChar w:fldCharType="begin"/>
          </w:r>
          <w:r>
            <w:rPr>
              <w:b/>
              <w:bCs/>
            </w:rPr>
            <w:instrText xml:space="preserve"> PAGEREF _Toc16250 </w:instrText>
          </w:r>
          <w:r>
            <w:rPr>
              <w:b/>
              <w:bCs/>
            </w:rPr>
            <w:fldChar w:fldCharType="separate"/>
          </w:r>
          <w:r>
            <w:rPr>
              <w:b/>
              <w:bCs/>
            </w:rPr>
            <w:t>3</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_Toc26236 </w:instrText>
          </w:r>
          <w:r>
            <w:rPr>
              <w:b/>
              <w:bCs/>
            </w:rPr>
            <w:fldChar w:fldCharType="separate"/>
          </w:r>
          <w:r>
            <w:rPr>
              <w:b/>
              <w:bCs/>
            </w:rPr>
            <w:t xml:space="preserve">4. </w:t>
          </w:r>
          <w:r>
            <w:rPr>
              <w:b/>
              <w:bCs/>
              <w:rtl w:val="0"/>
            </w:rPr>
            <w:t>PARTICIPATION MEMBERS</w:t>
          </w:r>
          <w:r>
            <w:rPr>
              <w:b/>
              <w:bCs/>
            </w:rPr>
            <w:tab/>
          </w:r>
          <w:r>
            <w:rPr>
              <w:b/>
              <w:bCs/>
            </w:rPr>
            <w:fldChar w:fldCharType="begin"/>
          </w:r>
          <w:r>
            <w:rPr>
              <w:b/>
              <w:bCs/>
            </w:rPr>
            <w:instrText xml:space="preserve"> PAGEREF _Toc26236 </w:instrText>
          </w:r>
          <w:r>
            <w:rPr>
              <w:b/>
              <w:bCs/>
            </w:rPr>
            <w:fldChar w:fldCharType="separate"/>
          </w:r>
          <w:r>
            <w:rPr>
              <w:b/>
              <w:bCs/>
            </w:rPr>
            <w:t>3</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_Toc1316 </w:instrText>
          </w:r>
          <w:r>
            <w:rPr>
              <w:b/>
              <w:bCs/>
            </w:rPr>
            <w:fldChar w:fldCharType="separate"/>
          </w:r>
          <w:r>
            <w:rPr>
              <w:b/>
              <w:bCs/>
              <w:rtl w:val="0"/>
            </w:rPr>
            <w:t>CHAPTER 2. USE CASE VIEW</w:t>
          </w:r>
          <w:r>
            <w:rPr>
              <w:b/>
              <w:bCs/>
            </w:rPr>
            <w:tab/>
          </w:r>
          <w:r>
            <w:rPr>
              <w:b/>
              <w:bCs/>
            </w:rPr>
            <w:fldChar w:fldCharType="begin"/>
          </w:r>
          <w:r>
            <w:rPr>
              <w:b/>
              <w:bCs/>
            </w:rPr>
            <w:instrText xml:space="preserve"> PAGEREF _Toc1316 </w:instrText>
          </w:r>
          <w:r>
            <w:rPr>
              <w:b/>
              <w:bCs/>
            </w:rPr>
            <w:fldChar w:fldCharType="separate"/>
          </w:r>
          <w:r>
            <w:rPr>
              <w:b/>
              <w:bCs/>
            </w:rPr>
            <w:t>4</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_Toc30483 </w:instrText>
          </w:r>
          <w:r>
            <w:rPr>
              <w:b/>
              <w:bCs/>
            </w:rPr>
            <w:fldChar w:fldCharType="separate"/>
          </w:r>
          <w:r>
            <w:rPr>
              <w:b/>
              <w:bCs/>
            </w:rPr>
            <w:t xml:space="preserve">1. </w:t>
          </w:r>
          <w:r>
            <w:rPr>
              <w:b/>
              <w:bCs/>
              <w:rtl w:val="0"/>
            </w:rPr>
            <w:t>USE CASE DIAGRAM</w:t>
          </w:r>
          <w:r>
            <w:rPr>
              <w:b/>
              <w:bCs/>
            </w:rPr>
            <w:tab/>
          </w:r>
          <w:r>
            <w:rPr>
              <w:b/>
              <w:bCs/>
            </w:rPr>
            <w:fldChar w:fldCharType="begin"/>
          </w:r>
          <w:r>
            <w:rPr>
              <w:b/>
              <w:bCs/>
            </w:rPr>
            <w:instrText xml:space="preserve"> PAGEREF _Toc30483 </w:instrText>
          </w:r>
          <w:r>
            <w:rPr>
              <w:b/>
              <w:bCs/>
            </w:rPr>
            <w:fldChar w:fldCharType="separate"/>
          </w:r>
          <w:r>
            <w:rPr>
              <w:b/>
              <w:bCs/>
            </w:rPr>
            <w:t>4</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_Toc23745 </w:instrText>
          </w:r>
          <w:r>
            <w:rPr>
              <w:b/>
              <w:bCs/>
            </w:rPr>
            <w:fldChar w:fldCharType="separate"/>
          </w:r>
          <w:r>
            <w:rPr>
              <w:b/>
              <w:bCs/>
            </w:rPr>
            <w:t xml:space="preserve">1.1 </w:t>
          </w:r>
          <w:r>
            <w:rPr>
              <w:b/>
              <w:bCs/>
              <w:rtl w:val="0"/>
            </w:rPr>
            <w:t>Function Diagram Administrator</w:t>
          </w:r>
          <w:r>
            <w:rPr>
              <w:b/>
              <w:bCs/>
            </w:rPr>
            <w:tab/>
          </w:r>
          <w:r>
            <w:rPr>
              <w:b/>
              <w:bCs/>
            </w:rPr>
            <w:fldChar w:fldCharType="begin"/>
          </w:r>
          <w:r>
            <w:rPr>
              <w:b/>
              <w:bCs/>
            </w:rPr>
            <w:instrText xml:space="preserve"> PAGEREF _Toc23745 </w:instrText>
          </w:r>
          <w:r>
            <w:rPr>
              <w:b/>
              <w:bCs/>
            </w:rPr>
            <w:fldChar w:fldCharType="separate"/>
          </w:r>
          <w:r>
            <w:rPr>
              <w:b/>
              <w:bCs/>
            </w:rPr>
            <w:t>4</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_Toc18875 </w:instrText>
          </w:r>
          <w:r>
            <w:rPr>
              <w:b/>
              <w:bCs/>
            </w:rPr>
            <w:fldChar w:fldCharType="separate"/>
          </w:r>
          <w:r>
            <w:rPr>
              <w:b/>
              <w:bCs/>
            </w:rPr>
            <w:t xml:space="preserve">1.2 </w:t>
          </w:r>
          <w:r>
            <w:rPr>
              <w:b/>
              <w:bCs/>
              <w:rtl w:val="0"/>
            </w:rPr>
            <w:t>Functional Diagram System User</w:t>
          </w:r>
          <w:r>
            <w:rPr>
              <w:b/>
              <w:bCs/>
            </w:rPr>
            <w:tab/>
          </w:r>
          <w:r>
            <w:rPr>
              <w:b/>
              <w:bCs/>
            </w:rPr>
            <w:fldChar w:fldCharType="begin"/>
          </w:r>
          <w:r>
            <w:rPr>
              <w:b/>
              <w:bCs/>
            </w:rPr>
            <w:instrText xml:space="preserve"> PAGEREF _Toc18875 </w:instrText>
          </w:r>
          <w:r>
            <w:rPr>
              <w:b/>
              <w:bCs/>
            </w:rPr>
            <w:fldChar w:fldCharType="separate"/>
          </w:r>
          <w:r>
            <w:rPr>
              <w:b/>
              <w:bCs/>
            </w:rPr>
            <w:t>4</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_Toc30577 </w:instrText>
          </w:r>
          <w:r>
            <w:rPr>
              <w:b/>
              <w:bCs/>
            </w:rPr>
            <w:fldChar w:fldCharType="separate"/>
          </w:r>
          <w:r>
            <w:rPr>
              <w:b/>
              <w:bCs/>
            </w:rPr>
            <w:t xml:space="preserve">1.3 </w:t>
          </w:r>
          <w:r>
            <w:rPr>
              <w:b/>
              <w:bCs/>
              <w:rtl w:val="0"/>
            </w:rPr>
            <w:t>Functional Diagram Customer</w:t>
          </w:r>
          <w:r>
            <w:rPr>
              <w:b/>
              <w:bCs/>
            </w:rPr>
            <w:tab/>
          </w:r>
          <w:r>
            <w:rPr>
              <w:b/>
              <w:bCs/>
            </w:rPr>
            <w:fldChar w:fldCharType="begin"/>
          </w:r>
          <w:r>
            <w:rPr>
              <w:b/>
              <w:bCs/>
            </w:rPr>
            <w:instrText xml:space="preserve"> PAGEREF _Toc30577 </w:instrText>
          </w:r>
          <w:r>
            <w:rPr>
              <w:b/>
              <w:bCs/>
            </w:rPr>
            <w:fldChar w:fldCharType="separate"/>
          </w:r>
          <w:r>
            <w:rPr>
              <w:b/>
              <w:bCs/>
            </w:rPr>
            <w:t>6</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_Toc25682 </w:instrText>
          </w:r>
          <w:r>
            <w:rPr>
              <w:b/>
              <w:bCs/>
            </w:rPr>
            <w:fldChar w:fldCharType="separate"/>
          </w:r>
          <w:r>
            <w:rPr>
              <w:b/>
              <w:bCs/>
            </w:rPr>
            <w:t xml:space="preserve">2. </w:t>
          </w:r>
          <w:r>
            <w:rPr>
              <w:b/>
              <w:bCs/>
              <w:rtl w:val="0"/>
            </w:rPr>
            <w:t>USE CASE DESCRIPTION</w:t>
          </w:r>
          <w:r>
            <w:rPr>
              <w:b/>
              <w:bCs/>
            </w:rPr>
            <w:tab/>
          </w:r>
          <w:r>
            <w:rPr>
              <w:b/>
              <w:bCs/>
            </w:rPr>
            <w:fldChar w:fldCharType="begin"/>
          </w:r>
          <w:r>
            <w:rPr>
              <w:b/>
              <w:bCs/>
            </w:rPr>
            <w:instrText xml:space="preserve"> PAGEREF _Toc25682 </w:instrText>
          </w:r>
          <w:r>
            <w:rPr>
              <w:b/>
              <w:bCs/>
            </w:rPr>
            <w:fldChar w:fldCharType="separate"/>
          </w:r>
          <w:r>
            <w:rPr>
              <w:b/>
              <w:bCs/>
            </w:rPr>
            <w:t>6</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_Toc32726 </w:instrText>
          </w:r>
          <w:r>
            <w:rPr>
              <w:b/>
              <w:bCs/>
            </w:rPr>
            <w:fldChar w:fldCharType="separate"/>
          </w:r>
          <w:r>
            <w:rPr>
              <w:b/>
              <w:bCs/>
            </w:rPr>
            <w:t xml:space="preserve">2.1. </w:t>
          </w:r>
          <w:r>
            <w:rPr>
              <w:b/>
              <w:bCs/>
              <w:rtl w:val="0"/>
            </w:rPr>
            <w:t>UC 01 Login</w:t>
          </w:r>
          <w:r>
            <w:rPr>
              <w:b/>
              <w:bCs/>
            </w:rPr>
            <w:tab/>
          </w:r>
          <w:r>
            <w:rPr>
              <w:b/>
              <w:bCs/>
            </w:rPr>
            <w:fldChar w:fldCharType="begin"/>
          </w:r>
          <w:r>
            <w:rPr>
              <w:b/>
              <w:bCs/>
            </w:rPr>
            <w:instrText xml:space="preserve"> PAGEREF _Toc32726 </w:instrText>
          </w:r>
          <w:r>
            <w:rPr>
              <w:b/>
              <w:bCs/>
            </w:rPr>
            <w:fldChar w:fldCharType="separate"/>
          </w:r>
          <w:r>
            <w:rPr>
              <w:b/>
              <w:bCs/>
            </w:rPr>
            <w:t>6</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_Toc31303 </w:instrText>
          </w:r>
          <w:r>
            <w:rPr>
              <w:b/>
              <w:bCs/>
            </w:rPr>
            <w:fldChar w:fldCharType="separate"/>
          </w:r>
          <w:r>
            <w:rPr>
              <w:b/>
              <w:bCs/>
            </w:rPr>
            <w:t xml:space="preserve">2.2. </w:t>
          </w:r>
          <w:r>
            <w:rPr>
              <w:b/>
              <w:bCs/>
              <w:rtl w:val="0"/>
            </w:rPr>
            <w:t>UC 02 Statistics</w:t>
          </w:r>
          <w:r>
            <w:rPr>
              <w:b/>
              <w:bCs/>
            </w:rPr>
            <w:tab/>
          </w:r>
          <w:r>
            <w:rPr>
              <w:b/>
              <w:bCs/>
            </w:rPr>
            <w:fldChar w:fldCharType="begin"/>
          </w:r>
          <w:r>
            <w:rPr>
              <w:b/>
              <w:bCs/>
            </w:rPr>
            <w:instrText xml:space="preserve"> PAGEREF _Toc31303 </w:instrText>
          </w:r>
          <w:r>
            <w:rPr>
              <w:b/>
              <w:bCs/>
            </w:rPr>
            <w:fldChar w:fldCharType="separate"/>
          </w:r>
          <w:r>
            <w:rPr>
              <w:b/>
              <w:bCs/>
            </w:rPr>
            <w:t>7</w:t>
          </w:r>
          <w:r>
            <w:rPr>
              <w:b/>
              <w:bCs/>
            </w:rPr>
            <w:fldChar w:fldCharType="end"/>
          </w:r>
          <w:r>
            <w:rPr>
              <w:b/>
              <w:bCs/>
            </w:rPr>
            <w:fldChar w:fldCharType="end"/>
          </w:r>
        </w:p>
        <w:p>
          <w:pPr>
            <w:pStyle w:val="22"/>
            <w:tabs>
              <w:tab w:val="right" w:pos="3200"/>
              <w:tab w:val="right" w:leader="dot" w:pos="9072"/>
            </w:tabs>
            <w:spacing w:line="360" w:lineRule="auto"/>
            <w:rPr>
              <w:b/>
              <w:bCs/>
            </w:rPr>
          </w:pPr>
          <w:r>
            <w:rPr>
              <w:b/>
              <w:bCs/>
            </w:rPr>
            <w:fldChar w:fldCharType="begin"/>
          </w:r>
          <w:r>
            <w:rPr>
              <w:b/>
              <w:bCs/>
            </w:rPr>
            <w:instrText xml:space="preserve"> HYPERLINK \l _Toc2473 </w:instrText>
          </w:r>
          <w:r>
            <w:rPr>
              <w:b/>
              <w:bCs/>
            </w:rPr>
            <w:fldChar w:fldCharType="separate"/>
          </w:r>
          <w:r>
            <w:rPr>
              <w:b/>
              <w:bCs/>
              <w:rtl w:val="0"/>
            </w:rPr>
            <w:t xml:space="preserve">2.3 </w:t>
          </w:r>
          <w:r>
            <w:rPr>
              <w:b/>
              <w:bCs/>
              <w:rtl w:val="0"/>
            </w:rPr>
            <w:tab/>
          </w:r>
          <w:r>
            <w:rPr>
              <w:b/>
              <w:bCs/>
              <w:rtl w:val="0"/>
            </w:rPr>
            <w:t>UC 03 Flight Management</w:t>
          </w:r>
          <w:r>
            <w:rPr>
              <w:b/>
              <w:bCs/>
            </w:rPr>
            <w:tab/>
          </w:r>
          <w:r>
            <w:rPr>
              <w:b/>
              <w:bCs/>
            </w:rPr>
            <w:fldChar w:fldCharType="begin"/>
          </w:r>
          <w:r>
            <w:rPr>
              <w:b/>
              <w:bCs/>
            </w:rPr>
            <w:instrText xml:space="preserve"> PAGEREF _Toc2473 </w:instrText>
          </w:r>
          <w:r>
            <w:rPr>
              <w:b/>
              <w:bCs/>
            </w:rPr>
            <w:fldChar w:fldCharType="separate"/>
          </w:r>
          <w:r>
            <w:rPr>
              <w:b/>
              <w:bCs/>
            </w:rPr>
            <w:t>8</w:t>
          </w:r>
          <w:r>
            <w:rPr>
              <w:b/>
              <w:bCs/>
            </w:rPr>
            <w:fldChar w:fldCharType="end"/>
          </w:r>
          <w:r>
            <w:rPr>
              <w:b/>
              <w:bCs/>
            </w:rPr>
            <w:fldChar w:fldCharType="end"/>
          </w:r>
        </w:p>
        <w:p>
          <w:pPr>
            <w:pStyle w:val="22"/>
            <w:tabs>
              <w:tab w:val="right" w:pos="3200"/>
              <w:tab w:val="right" w:leader="dot" w:pos="9072"/>
            </w:tabs>
            <w:spacing w:line="360" w:lineRule="auto"/>
            <w:rPr>
              <w:b/>
              <w:bCs/>
            </w:rPr>
          </w:pPr>
          <w:r>
            <w:rPr>
              <w:b/>
              <w:bCs/>
            </w:rPr>
            <w:fldChar w:fldCharType="begin"/>
          </w:r>
          <w:r>
            <w:rPr>
              <w:b/>
              <w:bCs/>
            </w:rPr>
            <w:instrText xml:space="preserve"> HYPERLINK \l _Toc28240 </w:instrText>
          </w:r>
          <w:r>
            <w:rPr>
              <w:b/>
              <w:bCs/>
            </w:rPr>
            <w:fldChar w:fldCharType="separate"/>
          </w:r>
          <w:r>
            <w:rPr>
              <w:b/>
              <w:bCs/>
              <w:rtl w:val="0"/>
            </w:rPr>
            <w:t xml:space="preserve">2.4 </w:t>
          </w:r>
          <w:r>
            <w:rPr>
              <w:b/>
              <w:bCs/>
              <w:rtl w:val="0"/>
            </w:rPr>
            <w:tab/>
          </w:r>
          <w:r>
            <w:rPr>
              <w:b/>
              <w:bCs/>
              <w:rtl w:val="0"/>
            </w:rPr>
            <w:t>UC 04 User Management</w:t>
          </w:r>
          <w:r>
            <w:rPr>
              <w:b/>
              <w:bCs/>
            </w:rPr>
            <w:tab/>
          </w:r>
          <w:r>
            <w:rPr>
              <w:b/>
              <w:bCs/>
            </w:rPr>
            <w:fldChar w:fldCharType="begin"/>
          </w:r>
          <w:r>
            <w:rPr>
              <w:b/>
              <w:bCs/>
            </w:rPr>
            <w:instrText xml:space="preserve"> PAGEREF _Toc28240 </w:instrText>
          </w:r>
          <w:r>
            <w:rPr>
              <w:b/>
              <w:bCs/>
            </w:rPr>
            <w:fldChar w:fldCharType="separate"/>
          </w:r>
          <w:r>
            <w:rPr>
              <w:b/>
              <w:bCs/>
            </w:rPr>
            <w:t>9</w:t>
          </w:r>
          <w:r>
            <w:rPr>
              <w:b/>
              <w:bCs/>
            </w:rPr>
            <w:fldChar w:fldCharType="end"/>
          </w:r>
          <w:r>
            <w:rPr>
              <w:b/>
              <w:bCs/>
            </w:rPr>
            <w:fldChar w:fldCharType="end"/>
          </w:r>
        </w:p>
        <w:p>
          <w:pPr>
            <w:pStyle w:val="22"/>
            <w:tabs>
              <w:tab w:val="right" w:leader="dot" w:pos="9072"/>
            </w:tabs>
            <w:spacing w:line="360" w:lineRule="auto"/>
            <w:rPr>
              <w:b/>
              <w:bCs/>
            </w:rPr>
          </w:pPr>
          <w:r>
            <w:rPr>
              <w:b/>
              <w:bCs/>
            </w:rPr>
            <w:fldChar w:fldCharType="begin"/>
          </w:r>
          <w:r>
            <w:rPr>
              <w:b/>
              <w:bCs/>
            </w:rPr>
            <w:instrText xml:space="preserve"> HYPERLINK \l _Toc6953 </w:instrText>
          </w:r>
          <w:r>
            <w:rPr>
              <w:b/>
              <w:bCs/>
            </w:rPr>
            <w:fldChar w:fldCharType="separate"/>
          </w:r>
          <w:r>
            <w:rPr>
              <w:b/>
              <w:bCs/>
              <w:rtl w:val="0"/>
            </w:rPr>
            <w:t>2.5 UC 05 Book tickets</w:t>
          </w:r>
          <w:r>
            <w:rPr>
              <w:b/>
              <w:bCs/>
            </w:rPr>
            <w:tab/>
          </w:r>
          <w:r>
            <w:rPr>
              <w:b/>
              <w:bCs/>
            </w:rPr>
            <w:fldChar w:fldCharType="begin"/>
          </w:r>
          <w:r>
            <w:rPr>
              <w:b/>
              <w:bCs/>
            </w:rPr>
            <w:instrText xml:space="preserve"> PAGEREF _Toc6953 </w:instrText>
          </w:r>
          <w:r>
            <w:rPr>
              <w:b/>
              <w:bCs/>
            </w:rPr>
            <w:fldChar w:fldCharType="separate"/>
          </w:r>
          <w:r>
            <w:rPr>
              <w:b/>
              <w:bCs/>
            </w:rPr>
            <w:t>10</w:t>
          </w:r>
          <w:r>
            <w:rPr>
              <w:b/>
              <w:bCs/>
            </w:rPr>
            <w:fldChar w:fldCharType="end"/>
          </w:r>
          <w:r>
            <w:rPr>
              <w:b/>
              <w:bCs/>
            </w:rPr>
            <w:fldChar w:fldCharType="end"/>
          </w:r>
        </w:p>
        <w:p>
          <w:pPr>
            <w:pStyle w:val="22"/>
            <w:tabs>
              <w:tab w:val="right" w:pos="3200"/>
              <w:tab w:val="right" w:leader="dot" w:pos="9072"/>
            </w:tabs>
            <w:spacing w:line="360" w:lineRule="auto"/>
            <w:rPr>
              <w:b/>
              <w:bCs/>
            </w:rPr>
          </w:pPr>
          <w:r>
            <w:rPr>
              <w:b/>
              <w:bCs/>
            </w:rPr>
            <w:fldChar w:fldCharType="begin"/>
          </w:r>
          <w:r>
            <w:rPr>
              <w:b/>
              <w:bCs/>
            </w:rPr>
            <w:instrText xml:space="preserve"> HYPERLINK \l _Toc2722 </w:instrText>
          </w:r>
          <w:r>
            <w:rPr>
              <w:b/>
              <w:bCs/>
            </w:rPr>
            <w:fldChar w:fldCharType="separate"/>
          </w:r>
          <w:r>
            <w:rPr>
              <w:b/>
              <w:bCs/>
              <w:rtl w:val="0"/>
            </w:rPr>
            <w:t xml:space="preserve">2.6 </w:t>
          </w:r>
          <w:r>
            <w:rPr>
              <w:b/>
              <w:bCs/>
              <w:rtl w:val="0"/>
            </w:rPr>
            <w:tab/>
          </w:r>
          <w:r>
            <w:rPr>
              <w:b/>
              <w:bCs/>
              <w:rtl w:val="0"/>
            </w:rPr>
            <w:t>UC 06 Ticket Confirmation</w:t>
          </w:r>
          <w:r>
            <w:rPr>
              <w:b/>
              <w:bCs/>
            </w:rPr>
            <w:tab/>
          </w:r>
          <w:r>
            <w:rPr>
              <w:b/>
              <w:bCs/>
            </w:rPr>
            <w:fldChar w:fldCharType="begin"/>
          </w:r>
          <w:r>
            <w:rPr>
              <w:b/>
              <w:bCs/>
            </w:rPr>
            <w:instrText xml:space="preserve"> PAGEREF _Toc2722 </w:instrText>
          </w:r>
          <w:r>
            <w:rPr>
              <w:b/>
              <w:bCs/>
            </w:rPr>
            <w:fldChar w:fldCharType="separate"/>
          </w:r>
          <w:r>
            <w:rPr>
              <w:b/>
              <w:bCs/>
            </w:rPr>
            <w:t>10</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_Toc1758 </w:instrText>
          </w:r>
          <w:r>
            <w:rPr>
              <w:b/>
              <w:bCs/>
            </w:rPr>
            <w:fldChar w:fldCharType="separate"/>
          </w:r>
          <w:r>
            <w:rPr>
              <w:b/>
              <w:bCs/>
              <w:rtl w:val="0"/>
            </w:rPr>
            <w:t>CHAPTER 3. LOGICAL VIEW</w:t>
          </w:r>
          <w:r>
            <w:rPr>
              <w:b/>
              <w:bCs/>
            </w:rPr>
            <w:tab/>
          </w:r>
          <w:r>
            <w:rPr>
              <w:b/>
              <w:bCs/>
            </w:rPr>
            <w:fldChar w:fldCharType="begin"/>
          </w:r>
          <w:r>
            <w:rPr>
              <w:b/>
              <w:bCs/>
            </w:rPr>
            <w:instrText xml:space="preserve"> PAGEREF _Toc1758 </w:instrText>
          </w:r>
          <w:r>
            <w:rPr>
              <w:b/>
              <w:bCs/>
            </w:rPr>
            <w:fldChar w:fldCharType="separate"/>
          </w:r>
          <w:r>
            <w:rPr>
              <w:b/>
              <w:bCs/>
            </w:rPr>
            <w:t>12</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_Toc27688 </w:instrText>
          </w:r>
          <w:r>
            <w:rPr>
              <w:b/>
              <w:bCs/>
            </w:rPr>
            <w:fldChar w:fldCharType="separate"/>
          </w:r>
          <w:r>
            <w:rPr>
              <w:b/>
              <w:bCs/>
            </w:rPr>
            <w:t xml:space="preserve">1. </w:t>
          </w:r>
          <w:r>
            <w:rPr>
              <w:b/>
              <w:bCs/>
              <w:rtl w:val="0"/>
            </w:rPr>
            <w:t>CLASS DIAGRAM (CLASS DIAGRAM)</w:t>
          </w:r>
          <w:r>
            <w:rPr>
              <w:b/>
              <w:bCs/>
            </w:rPr>
            <w:tab/>
          </w:r>
          <w:r>
            <w:rPr>
              <w:b/>
              <w:bCs/>
            </w:rPr>
            <w:fldChar w:fldCharType="begin"/>
          </w:r>
          <w:r>
            <w:rPr>
              <w:b/>
              <w:bCs/>
            </w:rPr>
            <w:instrText xml:space="preserve"> PAGEREF _Toc27688 </w:instrText>
          </w:r>
          <w:r>
            <w:rPr>
              <w:b/>
              <w:bCs/>
            </w:rPr>
            <w:fldChar w:fldCharType="separate"/>
          </w:r>
          <w:r>
            <w:rPr>
              <w:b/>
              <w:bCs/>
            </w:rPr>
            <w:t>12</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_Toc16507 </w:instrText>
          </w:r>
          <w:r>
            <w:rPr>
              <w:b/>
              <w:bCs/>
            </w:rPr>
            <w:fldChar w:fldCharType="separate"/>
          </w:r>
          <w:r>
            <w:rPr>
              <w:b/>
              <w:bCs/>
              <w:rtl w:val="0"/>
            </w:rPr>
            <w:t>CHAPTER 4: INTERFACES</w:t>
          </w:r>
          <w:r>
            <w:rPr>
              <w:b/>
              <w:bCs/>
            </w:rPr>
            <w:tab/>
          </w:r>
          <w:r>
            <w:rPr>
              <w:b/>
              <w:bCs/>
            </w:rPr>
            <w:fldChar w:fldCharType="begin"/>
          </w:r>
          <w:r>
            <w:rPr>
              <w:b/>
              <w:bCs/>
            </w:rPr>
            <w:instrText xml:space="preserve"> PAGEREF _Toc16507 </w:instrText>
          </w:r>
          <w:r>
            <w:rPr>
              <w:b/>
              <w:bCs/>
            </w:rPr>
            <w:fldChar w:fldCharType="separate"/>
          </w:r>
          <w:r>
            <w:rPr>
              <w:b/>
              <w:bCs/>
            </w:rPr>
            <w:t>13</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_Toc16472 </w:instrText>
          </w:r>
          <w:r>
            <w:rPr>
              <w:b/>
              <w:bCs/>
            </w:rPr>
            <w:fldChar w:fldCharType="separate"/>
          </w:r>
          <w:r>
            <w:rPr>
              <w:b/>
              <w:bCs/>
            </w:rPr>
            <w:t xml:space="preserve">1. </w:t>
          </w:r>
          <w:r>
            <w:rPr>
              <w:b/>
              <w:bCs/>
              <w:rtl w:val="0"/>
            </w:rPr>
            <w:t>Login interface</w:t>
          </w:r>
          <w:r>
            <w:rPr>
              <w:b/>
              <w:bCs/>
            </w:rPr>
            <w:tab/>
          </w:r>
          <w:r>
            <w:rPr>
              <w:b/>
              <w:bCs/>
            </w:rPr>
            <w:fldChar w:fldCharType="begin"/>
          </w:r>
          <w:r>
            <w:rPr>
              <w:b/>
              <w:bCs/>
            </w:rPr>
            <w:instrText xml:space="preserve"> PAGEREF _Toc16472 </w:instrText>
          </w:r>
          <w:r>
            <w:rPr>
              <w:b/>
              <w:bCs/>
            </w:rPr>
            <w:fldChar w:fldCharType="separate"/>
          </w:r>
          <w:r>
            <w:rPr>
              <w:b/>
              <w:bCs/>
            </w:rPr>
            <w:t>13</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_Toc28147 </w:instrText>
          </w:r>
          <w:r>
            <w:rPr>
              <w:b/>
              <w:bCs/>
            </w:rPr>
            <w:fldChar w:fldCharType="separate"/>
          </w:r>
          <w:r>
            <w:rPr>
              <w:b/>
              <w:bCs/>
            </w:rPr>
            <w:t xml:space="preserve">2. </w:t>
          </w:r>
          <w:r>
            <w:rPr>
              <w:b/>
              <w:bCs/>
              <w:rtl w:val="0"/>
            </w:rPr>
            <w:t>Homepage</w:t>
          </w:r>
          <w:r>
            <w:rPr>
              <w:rFonts w:hint="default"/>
              <w:b/>
              <w:bCs/>
              <w:rtl w:val="0"/>
              <w:lang w:val="en-US"/>
            </w:rPr>
            <w:t xml:space="preserve"> </w:t>
          </w:r>
          <w:r>
            <w:rPr>
              <w:b/>
              <w:bCs/>
              <w:rtl w:val="0"/>
            </w:rPr>
            <w:t>Interface</w:t>
          </w:r>
          <w:r>
            <w:rPr>
              <w:b/>
              <w:bCs/>
            </w:rPr>
            <w:tab/>
          </w:r>
          <w:r>
            <w:rPr>
              <w:b/>
              <w:bCs/>
            </w:rPr>
            <w:fldChar w:fldCharType="begin"/>
          </w:r>
          <w:r>
            <w:rPr>
              <w:b/>
              <w:bCs/>
            </w:rPr>
            <w:instrText xml:space="preserve"> PAGEREF _Toc28147 </w:instrText>
          </w:r>
          <w:r>
            <w:rPr>
              <w:b/>
              <w:bCs/>
            </w:rPr>
            <w:fldChar w:fldCharType="separate"/>
          </w:r>
          <w:r>
            <w:rPr>
              <w:b/>
              <w:bCs/>
            </w:rPr>
            <w:t>13</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_Toc12927 </w:instrText>
          </w:r>
          <w:r>
            <w:rPr>
              <w:b/>
              <w:bCs/>
            </w:rPr>
            <w:fldChar w:fldCharType="separate"/>
          </w:r>
          <w:r>
            <w:rPr>
              <w:b/>
              <w:bCs/>
            </w:rPr>
            <w:t xml:space="preserve">3. </w:t>
          </w:r>
          <w:r>
            <w:rPr>
              <w:rFonts w:hint="default"/>
              <w:b/>
              <w:bCs/>
              <w:rtl w:val="0"/>
              <w:lang w:val="en-US"/>
            </w:rPr>
            <w:t xml:space="preserve">Ticket </w:t>
          </w:r>
          <w:r>
            <w:rPr>
              <w:b/>
              <w:bCs/>
              <w:rtl w:val="0"/>
            </w:rPr>
            <w:t>Search Interface</w:t>
          </w:r>
          <w:r>
            <w:rPr>
              <w:b/>
              <w:bCs/>
            </w:rPr>
            <w:tab/>
          </w:r>
          <w:r>
            <w:rPr>
              <w:b/>
              <w:bCs/>
            </w:rPr>
            <w:fldChar w:fldCharType="begin"/>
          </w:r>
          <w:r>
            <w:rPr>
              <w:b/>
              <w:bCs/>
            </w:rPr>
            <w:instrText xml:space="preserve"> PAGEREF _Toc12927 </w:instrText>
          </w:r>
          <w:r>
            <w:rPr>
              <w:b/>
              <w:bCs/>
            </w:rPr>
            <w:fldChar w:fldCharType="separate"/>
          </w:r>
          <w:r>
            <w:rPr>
              <w:b/>
              <w:bCs/>
            </w:rPr>
            <w:t>14</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_Toc15857 </w:instrText>
          </w:r>
          <w:r>
            <w:rPr>
              <w:b/>
              <w:bCs/>
            </w:rPr>
            <w:fldChar w:fldCharType="separate"/>
          </w:r>
          <w:r>
            <w:rPr>
              <w:b/>
              <w:bCs/>
            </w:rPr>
            <w:t xml:space="preserve">4. </w:t>
          </w:r>
          <w:r>
            <w:rPr>
              <w:b/>
              <w:bCs/>
              <w:rtl w:val="0"/>
            </w:rPr>
            <w:t>Flight List Interface</w:t>
          </w:r>
          <w:r>
            <w:rPr>
              <w:rFonts w:hint="default"/>
              <w:b/>
              <w:bCs/>
              <w:rtl w:val="0"/>
              <w:lang w:val="en-US"/>
            </w:rPr>
            <w:t xml:space="preserve"> </w:t>
          </w:r>
          <w:r>
            <w:rPr>
              <w:b/>
              <w:bCs/>
              <w:rtl w:val="0"/>
            </w:rPr>
            <w:t xml:space="preserve">( Customer </w:t>
          </w:r>
          <w:r>
            <w:rPr>
              <w:rFonts w:hint="default"/>
              <w:b/>
              <w:bCs/>
              <w:rtl w:val="0"/>
              <w:lang w:val="en-US"/>
            </w:rPr>
            <w:t>)</w:t>
          </w:r>
          <w:r>
            <w:rPr>
              <w:b/>
              <w:bCs/>
            </w:rPr>
            <w:tab/>
          </w:r>
          <w:r>
            <w:rPr>
              <w:b/>
              <w:bCs/>
            </w:rPr>
            <w:fldChar w:fldCharType="begin"/>
          </w:r>
          <w:r>
            <w:rPr>
              <w:b/>
              <w:bCs/>
            </w:rPr>
            <w:instrText xml:space="preserve"> PAGEREF _Toc15857 </w:instrText>
          </w:r>
          <w:r>
            <w:rPr>
              <w:b/>
              <w:bCs/>
            </w:rPr>
            <w:fldChar w:fldCharType="separate"/>
          </w:r>
          <w:r>
            <w:rPr>
              <w:b/>
              <w:bCs/>
            </w:rPr>
            <w:t>14</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_Toc3276 </w:instrText>
          </w:r>
          <w:r>
            <w:rPr>
              <w:b/>
              <w:bCs/>
            </w:rPr>
            <w:fldChar w:fldCharType="separate"/>
          </w:r>
          <w:r>
            <w:rPr>
              <w:b/>
              <w:bCs/>
            </w:rPr>
            <w:t xml:space="preserve">5. </w:t>
          </w:r>
          <w:r>
            <w:rPr>
              <w:b/>
              <w:bCs/>
              <w:rtl w:val="0"/>
            </w:rPr>
            <w:t>Interface when the customer has made a booking (Employee)</w:t>
          </w:r>
          <w:r>
            <w:rPr>
              <w:b/>
              <w:bCs/>
            </w:rPr>
            <w:tab/>
          </w:r>
          <w:r>
            <w:rPr>
              <w:b/>
              <w:bCs/>
            </w:rPr>
            <w:fldChar w:fldCharType="begin"/>
          </w:r>
          <w:r>
            <w:rPr>
              <w:b/>
              <w:bCs/>
            </w:rPr>
            <w:instrText xml:space="preserve"> PAGEREF _Toc3276 </w:instrText>
          </w:r>
          <w:r>
            <w:rPr>
              <w:b/>
              <w:bCs/>
            </w:rPr>
            <w:fldChar w:fldCharType="separate"/>
          </w:r>
          <w:r>
            <w:rPr>
              <w:b/>
              <w:bCs/>
            </w:rPr>
            <w:t>15</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_Toc5973 </w:instrText>
          </w:r>
          <w:r>
            <w:rPr>
              <w:b/>
              <w:bCs/>
            </w:rPr>
            <w:fldChar w:fldCharType="separate"/>
          </w:r>
          <w:r>
            <w:rPr>
              <w:b/>
              <w:bCs/>
            </w:rPr>
            <w:t xml:space="preserve">6. </w:t>
          </w:r>
          <w:r>
            <w:rPr>
              <w:b/>
              <w:bCs/>
              <w:rtl w:val="0"/>
            </w:rPr>
            <w:t>Flight management interface (Admin)</w:t>
          </w:r>
          <w:r>
            <w:rPr>
              <w:b/>
              <w:bCs/>
            </w:rPr>
            <w:tab/>
          </w:r>
          <w:r>
            <w:rPr>
              <w:b/>
              <w:bCs/>
            </w:rPr>
            <w:fldChar w:fldCharType="begin"/>
          </w:r>
          <w:r>
            <w:rPr>
              <w:b/>
              <w:bCs/>
            </w:rPr>
            <w:instrText xml:space="preserve"> PAGEREF _Toc5973 </w:instrText>
          </w:r>
          <w:r>
            <w:rPr>
              <w:b/>
              <w:bCs/>
            </w:rPr>
            <w:fldChar w:fldCharType="separate"/>
          </w:r>
          <w:r>
            <w:rPr>
              <w:b/>
              <w:bCs/>
            </w:rPr>
            <w:t>15</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_Toc29283 </w:instrText>
          </w:r>
          <w:r>
            <w:rPr>
              <w:b/>
              <w:bCs/>
            </w:rPr>
            <w:fldChar w:fldCharType="separate"/>
          </w:r>
          <w:r>
            <w:rPr>
              <w:b/>
              <w:bCs/>
            </w:rPr>
            <w:t xml:space="preserve">7. </w:t>
          </w:r>
          <w:r>
            <w:rPr>
              <w:rFonts w:hint="default"/>
              <w:b/>
              <w:bCs/>
              <w:rtl w:val="0"/>
              <w:lang w:val="en-US"/>
            </w:rPr>
            <w:t xml:space="preserve">User management </w:t>
          </w:r>
          <w:r>
            <w:rPr>
              <w:b/>
              <w:bCs/>
              <w:rtl w:val="0"/>
            </w:rPr>
            <w:t xml:space="preserve"> interface (Admin)</w:t>
          </w:r>
          <w:r>
            <w:rPr>
              <w:b/>
              <w:bCs/>
            </w:rPr>
            <w:tab/>
          </w:r>
          <w:r>
            <w:rPr>
              <w:b/>
              <w:bCs/>
            </w:rPr>
            <w:fldChar w:fldCharType="begin"/>
          </w:r>
          <w:r>
            <w:rPr>
              <w:b/>
              <w:bCs/>
            </w:rPr>
            <w:instrText xml:space="preserve"> PAGEREF _Toc29283 </w:instrText>
          </w:r>
          <w:r>
            <w:rPr>
              <w:b/>
              <w:bCs/>
            </w:rPr>
            <w:fldChar w:fldCharType="separate"/>
          </w:r>
          <w:r>
            <w:rPr>
              <w:b/>
              <w:bCs/>
            </w:rPr>
            <w:t>16</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_Toc4456 </w:instrText>
          </w:r>
          <w:r>
            <w:rPr>
              <w:b/>
              <w:bCs/>
            </w:rPr>
            <w:fldChar w:fldCharType="separate"/>
          </w:r>
          <w:r>
            <w:rPr>
              <w:b/>
              <w:bCs/>
              <w:rtl w:val="0"/>
            </w:rPr>
            <w:t>CONCLUSION AND DEVELOPMENT DEVELOPMENT</w:t>
          </w:r>
          <w:r>
            <w:rPr>
              <w:b/>
              <w:bCs/>
            </w:rPr>
            <w:tab/>
          </w:r>
          <w:r>
            <w:rPr>
              <w:b/>
              <w:bCs/>
            </w:rPr>
            <w:fldChar w:fldCharType="begin"/>
          </w:r>
          <w:r>
            <w:rPr>
              <w:b/>
              <w:bCs/>
            </w:rPr>
            <w:instrText xml:space="preserve"> PAGEREF _Toc4456 </w:instrText>
          </w:r>
          <w:r>
            <w:rPr>
              <w:b/>
              <w:bCs/>
            </w:rPr>
            <w:fldChar w:fldCharType="separate"/>
          </w:r>
          <w:r>
            <w:rPr>
              <w:b/>
              <w:bCs/>
            </w:rPr>
            <w:t>17</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_Toc822 </w:instrText>
          </w:r>
          <w:r>
            <w:rPr>
              <w:b/>
              <w:bCs/>
            </w:rPr>
            <w:fldChar w:fldCharType="separate"/>
          </w:r>
          <w:r>
            <w:rPr>
              <w:b/>
              <w:bCs/>
            </w:rPr>
            <w:t xml:space="preserve">1. </w:t>
          </w:r>
          <w:r>
            <w:rPr>
              <w:b/>
              <w:bCs/>
              <w:rtl w:val="0"/>
            </w:rPr>
            <w:t>C</w:t>
          </w:r>
          <w:r>
            <w:rPr>
              <w:rFonts w:hint="default"/>
              <w:b/>
              <w:bCs/>
              <w:rtl w:val="0"/>
              <w:lang w:val="en-US"/>
            </w:rPr>
            <w:t>ONCLUDE</w:t>
          </w:r>
          <w:r>
            <w:rPr>
              <w:b/>
              <w:bCs/>
            </w:rPr>
            <w:tab/>
          </w:r>
          <w:r>
            <w:rPr>
              <w:b/>
              <w:bCs/>
            </w:rPr>
            <w:fldChar w:fldCharType="begin"/>
          </w:r>
          <w:r>
            <w:rPr>
              <w:b/>
              <w:bCs/>
            </w:rPr>
            <w:instrText xml:space="preserve"> PAGEREF _Toc822 </w:instrText>
          </w:r>
          <w:r>
            <w:rPr>
              <w:b/>
              <w:bCs/>
            </w:rPr>
            <w:fldChar w:fldCharType="separate"/>
          </w:r>
          <w:r>
            <w:rPr>
              <w:b/>
              <w:bCs/>
            </w:rPr>
            <w:t>17</w:t>
          </w:r>
          <w:r>
            <w:rPr>
              <w:b/>
              <w:bCs/>
            </w:rPr>
            <w:fldChar w:fldCharType="end"/>
          </w:r>
          <w:r>
            <w:rPr>
              <w:b/>
              <w:bCs/>
            </w:rPr>
            <w:fldChar w:fldCharType="end"/>
          </w:r>
        </w:p>
        <w:p>
          <w:pPr>
            <w:pStyle w:val="21"/>
            <w:tabs>
              <w:tab w:val="right" w:leader="dot" w:pos="9072"/>
            </w:tabs>
            <w:spacing w:line="360" w:lineRule="auto"/>
            <w:rPr>
              <w:b/>
              <w:bCs/>
            </w:rPr>
          </w:pPr>
          <w:r>
            <w:rPr>
              <w:b/>
              <w:bCs/>
            </w:rPr>
            <w:fldChar w:fldCharType="begin"/>
          </w:r>
          <w:r>
            <w:rPr>
              <w:b/>
              <w:bCs/>
            </w:rPr>
            <w:instrText xml:space="preserve"> HYPERLINK \l _Toc25318 </w:instrText>
          </w:r>
          <w:r>
            <w:rPr>
              <w:b/>
              <w:bCs/>
            </w:rPr>
            <w:fldChar w:fldCharType="separate"/>
          </w:r>
          <w:r>
            <w:rPr>
              <w:b/>
              <w:bCs/>
            </w:rPr>
            <w:t xml:space="preserve">2. </w:t>
          </w:r>
          <w:r>
            <w:rPr>
              <w:b/>
              <w:bCs/>
              <w:rtl w:val="0"/>
            </w:rPr>
            <w:t>D</w:t>
          </w:r>
          <w:r>
            <w:rPr>
              <w:rFonts w:hint="default"/>
              <w:b/>
              <w:bCs/>
              <w:rtl w:val="0"/>
              <w:lang w:val="en-US"/>
            </w:rPr>
            <w:t>EVELOPMENT</w:t>
          </w:r>
          <w:r>
            <w:rPr>
              <w:b/>
              <w:bCs/>
            </w:rPr>
            <w:tab/>
          </w:r>
          <w:r>
            <w:rPr>
              <w:b/>
              <w:bCs/>
            </w:rPr>
            <w:fldChar w:fldCharType="begin"/>
          </w:r>
          <w:r>
            <w:rPr>
              <w:b/>
              <w:bCs/>
            </w:rPr>
            <w:instrText xml:space="preserve"> PAGEREF _Toc25318 </w:instrText>
          </w:r>
          <w:r>
            <w:rPr>
              <w:b/>
              <w:bCs/>
            </w:rPr>
            <w:fldChar w:fldCharType="separate"/>
          </w:r>
          <w:r>
            <w:rPr>
              <w:b/>
              <w:bCs/>
            </w:rPr>
            <w:t>17</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_Toc32633 </w:instrText>
          </w:r>
          <w:r>
            <w:rPr>
              <w:b/>
              <w:bCs/>
            </w:rPr>
            <w:fldChar w:fldCharType="separate"/>
          </w:r>
          <w:r>
            <w:rPr>
              <w:b/>
              <w:bCs/>
              <w:rtl w:val="0"/>
            </w:rPr>
            <w:t>REFERENCES</w:t>
          </w:r>
          <w:r>
            <w:rPr>
              <w:b/>
              <w:bCs/>
            </w:rPr>
            <w:tab/>
          </w:r>
          <w:r>
            <w:rPr>
              <w:b/>
              <w:bCs/>
            </w:rPr>
            <w:fldChar w:fldCharType="begin"/>
          </w:r>
          <w:r>
            <w:rPr>
              <w:b/>
              <w:bCs/>
            </w:rPr>
            <w:instrText xml:space="preserve"> PAGEREF _Toc32633 </w:instrText>
          </w:r>
          <w:r>
            <w:rPr>
              <w:b/>
              <w:bCs/>
            </w:rPr>
            <w:fldChar w:fldCharType="separate"/>
          </w:r>
          <w:r>
            <w:rPr>
              <w:b/>
              <w:bCs/>
            </w:rPr>
            <w:t>18</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_Toc9737 </w:instrText>
          </w:r>
          <w:r>
            <w:rPr>
              <w:b/>
              <w:bCs/>
            </w:rPr>
            <w:fldChar w:fldCharType="separate"/>
          </w:r>
          <w:r>
            <w:rPr>
              <w:rFonts w:hint="default"/>
              <w:b/>
              <w:bCs/>
              <w:lang w:val="en-US"/>
            </w:rPr>
            <w:t>LINK VIDEO DEMO</w:t>
          </w:r>
          <w:r>
            <w:rPr>
              <w:b/>
              <w:bCs/>
            </w:rPr>
            <w:tab/>
          </w:r>
          <w:r>
            <w:rPr>
              <w:b/>
              <w:bCs/>
            </w:rPr>
            <w:fldChar w:fldCharType="begin"/>
          </w:r>
          <w:r>
            <w:rPr>
              <w:b/>
              <w:bCs/>
            </w:rPr>
            <w:instrText xml:space="preserve"> PAGEREF _Toc9737 </w:instrText>
          </w:r>
          <w:r>
            <w:rPr>
              <w:b/>
              <w:bCs/>
            </w:rPr>
            <w:fldChar w:fldCharType="separate"/>
          </w:r>
          <w:r>
            <w:rPr>
              <w:b/>
              <w:bCs/>
            </w:rPr>
            <w:t>19</w:t>
          </w:r>
          <w:r>
            <w:rPr>
              <w:b/>
              <w:bCs/>
            </w:rPr>
            <w:fldChar w:fldCharType="end"/>
          </w:r>
          <w:r>
            <w:rPr>
              <w:b/>
              <w:bCs/>
            </w:rPr>
            <w:fldChar w:fldCharType="end"/>
          </w:r>
        </w:p>
        <w:p>
          <w:pPr>
            <w:pStyle w:val="20"/>
            <w:tabs>
              <w:tab w:val="right" w:leader="dot" w:pos="9072"/>
            </w:tabs>
            <w:spacing w:line="360" w:lineRule="auto"/>
            <w:rPr>
              <w:b/>
              <w:bCs/>
            </w:rPr>
          </w:pPr>
          <w:r>
            <w:rPr>
              <w:b/>
              <w:bCs/>
            </w:rPr>
            <w:fldChar w:fldCharType="begin"/>
          </w:r>
          <w:r>
            <w:rPr>
              <w:b/>
              <w:bCs/>
            </w:rPr>
            <w:instrText xml:space="preserve"> HYPERLINK \l _Toc28653 </w:instrText>
          </w:r>
          <w:r>
            <w:rPr>
              <w:b/>
              <w:bCs/>
            </w:rPr>
            <w:fldChar w:fldCharType="separate"/>
          </w:r>
          <w:r>
            <w:rPr>
              <w:b/>
              <w:bCs/>
              <w:rtl w:val="0"/>
            </w:rPr>
            <w:t>TASK PLAN</w:t>
          </w:r>
          <w:r>
            <w:rPr>
              <w:b/>
              <w:bCs/>
            </w:rPr>
            <w:tab/>
          </w:r>
          <w:r>
            <w:rPr>
              <w:b/>
              <w:bCs/>
            </w:rPr>
            <w:fldChar w:fldCharType="begin"/>
          </w:r>
          <w:r>
            <w:rPr>
              <w:b/>
              <w:bCs/>
            </w:rPr>
            <w:instrText xml:space="preserve"> PAGEREF _Toc28653 </w:instrText>
          </w:r>
          <w:r>
            <w:rPr>
              <w:b/>
              <w:bCs/>
            </w:rPr>
            <w:fldChar w:fldCharType="separate"/>
          </w:r>
          <w:r>
            <w:rPr>
              <w:b/>
              <w:bCs/>
            </w:rPr>
            <w:t>20</w:t>
          </w:r>
          <w:r>
            <w:rPr>
              <w:b/>
              <w:bCs/>
            </w:rPr>
            <w:fldChar w:fldCharType="end"/>
          </w:r>
          <w:r>
            <w:rPr>
              <w:b/>
              <w:bCs/>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62"/>
            </w:tabs>
            <w:spacing w:before="0" w:after="100" w:line="360" w:lineRule="auto"/>
            <w:ind w:left="0" w:right="0" w:firstLine="0"/>
            <w:jc w:val="left"/>
          </w:pPr>
          <w:r>
            <w:rPr>
              <w:b/>
              <w:bCs/>
            </w:rPr>
            <w:fldChar w:fldCharType="end"/>
          </w:r>
        </w:p>
      </w:sdtContent>
    </w:sdt>
    <w:p>
      <w:pPr>
        <w:spacing w:after="160" w:line="259" w:lineRule="auto"/>
        <w:rPr>
          <w:b/>
          <w:sz w:val="32"/>
          <w:szCs w:val="32"/>
        </w:rPr>
      </w:pPr>
    </w:p>
    <w:p>
      <w:pPr>
        <w:spacing w:after="160" w:line="259" w:lineRule="auto"/>
        <w:rPr>
          <w:b/>
          <w:sz w:val="32"/>
          <w:szCs w:val="32"/>
        </w:rPr>
      </w:pPr>
      <w:r>
        <w:br w:type="page"/>
      </w:r>
    </w:p>
    <w:p>
      <w:pPr>
        <w:pStyle w:val="2"/>
        <w:rPr>
          <w:rtl w:val="0"/>
        </w:rPr>
      </w:pPr>
      <w:bookmarkStart w:id="1" w:name="_Toc13937"/>
      <w:r>
        <w:rPr>
          <w:rtl w:val="0"/>
        </w:rPr>
        <w:t>LIST OF IMAGES</w:t>
      </w:r>
      <w:bookmarkEnd w:id="1"/>
      <w:bookmarkStart w:id="2" w:name="_heading=h.1fob9te" w:colFirst="0" w:colLast="0"/>
      <w:bookmarkEnd w:id="2"/>
    </w:p>
    <w:p>
      <w:pPr>
        <w:rPr>
          <w:rtl w:val="0"/>
        </w:rPr>
      </w:pPr>
    </w:p>
    <w:p>
      <w:pPr>
        <w:pStyle w:val="18"/>
        <w:tabs>
          <w:tab w:val="right" w:leader="dot" w:pos="9072"/>
        </w:tabs>
        <w:spacing w:line="360" w:lineRule="auto"/>
        <w:rPr>
          <w:b/>
          <w:bCs/>
        </w:rPr>
      </w:pPr>
      <w:r>
        <w:rPr>
          <w:b/>
          <w:bCs/>
          <w:rtl w:val="0"/>
        </w:rPr>
        <w:fldChar w:fldCharType="begin"/>
      </w:r>
      <w:r>
        <w:rPr>
          <w:b/>
          <w:bCs/>
          <w:rtl w:val="0"/>
        </w:rPr>
        <w:instrText xml:space="preserve">TOC \h \c "Image"</w:instrText>
      </w:r>
      <w:r>
        <w:rPr>
          <w:b/>
          <w:bCs/>
          <w:rtl w:val="0"/>
        </w:rPr>
        <w:fldChar w:fldCharType="separate"/>
      </w:r>
      <w:r>
        <w:rPr>
          <w:b/>
          <w:bCs/>
          <w:rtl w:val="0"/>
        </w:rPr>
        <w:fldChar w:fldCharType="begin"/>
      </w:r>
      <w:r>
        <w:rPr>
          <w:b/>
          <w:bCs/>
          <w:rtl w:val="0"/>
        </w:rPr>
        <w:instrText xml:space="preserve"> HYPERLINK \l _Toc17205 </w:instrText>
      </w:r>
      <w:r>
        <w:rPr>
          <w:b/>
          <w:bCs/>
          <w:rtl w:val="0"/>
        </w:rPr>
        <w:fldChar w:fldCharType="separate"/>
      </w:r>
      <w:r>
        <w:rPr>
          <w:b/>
          <w:bCs/>
        </w:rPr>
        <w:t xml:space="preserve">Image 1 </w:t>
      </w:r>
      <w:r>
        <w:rPr>
          <w:rFonts w:hint="default"/>
          <w:b/>
          <w:bCs/>
          <w:lang w:val="en-US"/>
        </w:rPr>
        <w:t>: Administrator Function Diagram</w:t>
      </w:r>
      <w:r>
        <w:rPr>
          <w:b/>
          <w:bCs/>
        </w:rPr>
        <w:tab/>
      </w:r>
      <w:r>
        <w:rPr>
          <w:b/>
          <w:bCs/>
        </w:rPr>
        <w:fldChar w:fldCharType="begin"/>
      </w:r>
      <w:r>
        <w:rPr>
          <w:b/>
          <w:bCs/>
        </w:rPr>
        <w:instrText xml:space="preserve"> PAGEREF _Toc17205 </w:instrText>
      </w:r>
      <w:r>
        <w:rPr>
          <w:b/>
          <w:bCs/>
        </w:rPr>
        <w:fldChar w:fldCharType="separate"/>
      </w:r>
      <w:r>
        <w:rPr>
          <w:b/>
          <w:bCs/>
        </w:rPr>
        <w:t>4</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_Toc18445 </w:instrText>
      </w:r>
      <w:r>
        <w:rPr>
          <w:b/>
          <w:bCs/>
          <w:rtl w:val="0"/>
        </w:rPr>
        <w:fldChar w:fldCharType="separate"/>
      </w:r>
      <w:r>
        <w:rPr>
          <w:b/>
          <w:bCs/>
        </w:rPr>
        <w:t xml:space="preserve">Image 2 </w:t>
      </w:r>
      <w:r>
        <w:rPr>
          <w:rFonts w:hint="default"/>
          <w:b/>
          <w:bCs/>
          <w:lang w:val="en-US"/>
        </w:rPr>
        <w:t>: System User Functional Diagram</w:t>
      </w:r>
      <w:r>
        <w:rPr>
          <w:b/>
          <w:bCs/>
        </w:rPr>
        <w:tab/>
      </w:r>
      <w:r>
        <w:rPr>
          <w:b/>
          <w:bCs/>
        </w:rPr>
        <w:fldChar w:fldCharType="begin"/>
      </w:r>
      <w:r>
        <w:rPr>
          <w:b/>
          <w:bCs/>
        </w:rPr>
        <w:instrText xml:space="preserve"> PAGEREF _Toc18445 </w:instrText>
      </w:r>
      <w:r>
        <w:rPr>
          <w:b/>
          <w:bCs/>
        </w:rPr>
        <w:fldChar w:fldCharType="separate"/>
      </w:r>
      <w:r>
        <w:rPr>
          <w:b/>
          <w:bCs/>
        </w:rPr>
        <w:t>5</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_Toc7222 </w:instrText>
      </w:r>
      <w:r>
        <w:rPr>
          <w:b/>
          <w:bCs/>
          <w:rtl w:val="0"/>
        </w:rPr>
        <w:fldChar w:fldCharType="separate"/>
      </w:r>
      <w:r>
        <w:rPr>
          <w:b/>
          <w:bCs/>
        </w:rPr>
        <w:t xml:space="preserve">Image 3 </w:t>
      </w:r>
      <w:r>
        <w:rPr>
          <w:rFonts w:hint="default"/>
          <w:b/>
          <w:bCs/>
          <w:lang w:val="en-US"/>
        </w:rPr>
        <w:t>: Customer Functional Diagram</w:t>
      </w:r>
      <w:r>
        <w:rPr>
          <w:b/>
          <w:bCs/>
        </w:rPr>
        <w:tab/>
      </w:r>
      <w:r>
        <w:rPr>
          <w:b/>
          <w:bCs/>
        </w:rPr>
        <w:fldChar w:fldCharType="begin"/>
      </w:r>
      <w:r>
        <w:rPr>
          <w:b/>
          <w:bCs/>
        </w:rPr>
        <w:instrText xml:space="preserve"> PAGEREF _Toc7222 </w:instrText>
      </w:r>
      <w:r>
        <w:rPr>
          <w:b/>
          <w:bCs/>
        </w:rPr>
        <w:fldChar w:fldCharType="separate"/>
      </w:r>
      <w:r>
        <w:rPr>
          <w:b/>
          <w:bCs/>
        </w:rPr>
        <w:t>6</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_Toc17716 </w:instrText>
      </w:r>
      <w:r>
        <w:rPr>
          <w:b/>
          <w:bCs/>
          <w:rtl w:val="0"/>
        </w:rPr>
        <w:fldChar w:fldCharType="separate"/>
      </w:r>
      <w:r>
        <w:rPr>
          <w:b/>
          <w:bCs/>
        </w:rPr>
        <w:t xml:space="preserve">Image 4 </w:t>
      </w:r>
      <w:r>
        <w:rPr>
          <w:rFonts w:hint="default"/>
          <w:b/>
          <w:bCs/>
          <w:lang w:val="en-US"/>
        </w:rPr>
        <w:t>: Class Diagram</w:t>
      </w:r>
      <w:r>
        <w:rPr>
          <w:b/>
          <w:bCs/>
        </w:rPr>
        <w:tab/>
      </w:r>
      <w:r>
        <w:rPr>
          <w:b/>
          <w:bCs/>
        </w:rPr>
        <w:fldChar w:fldCharType="begin"/>
      </w:r>
      <w:r>
        <w:rPr>
          <w:b/>
          <w:bCs/>
        </w:rPr>
        <w:instrText xml:space="preserve"> PAGEREF _Toc17716 </w:instrText>
      </w:r>
      <w:r>
        <w:rPr>
          <w:b/>
          <w:bCs/>
        </w:rPr>
        <w:fldChar w:fldCharType="separate"/>
      </w:r>
      <w:r>
        <w:rPr>
          <w:b/>
          <w:bCs/>
        </w:rPr>
        <w:t>12</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_Toc187 </w:instrText>
      </w:r>
      <w:r>
        <w:rPr>
          <w:b/>
          <w:bCs/>
          <w:rtl w:val="0"/>
        </w:rPr>
        <w:fldChar w:fldCharType="separate"/>
      </w:r>
      <w:r>
        <w:rPr>
          <w:b/>
          <w:bCs/>
        </w:rPr>
        <w:t xml:space="preserve">Image 5 </w:t>
      </w:r>
      <w:r>
        <w:rPr>
          <w:rFonts w:hint="default"/>
          <w:b/>
          <w:bCs/>
          <w:lang w:val="en-US"/>
        </w:rPr>
        <w:t>: Login Interface</w:t>
      </w:r>
      <w:r>
        <w:rPr>
          <w:b/>
          <w:bCs/>
        </w:rPr>
        <w:tab/>
      </w:r>
      <w:r>
        <w:rPr>
          <w:b/>
          <w:bCs/>
        </w:rPr>
        <w:fldChar w:fldCharType="begin"/>
      </w:r>
      <w:r>
        <w:rPr>
          <w:b/>
          <w:bCs/>
        </w:rPr>
        <w:instrText xml:space="preserve"> PAGEREF _Toc187 </w:instrText>
      </w:r>
      <w:r>
        <w:rPr>
          <w:b/>
          <w:bCs/>
        </w:rPr>
        <w:fldChar w:fldCharType="separate"/>
      </w:r>
      <w:r>
        <w:rPr>
          <w:b/>
          <w:bCs/>
        </w:rPr>
        <w:t>13</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_Toc1585 </w:instrText>
      </w:r>
      <w:r>
        <w:rPr>
          <w:b/>
          <w:bCs/>
          <w:rtl w:val="0"/>
        </w:rPr>
        <w:fldChar w:fldCharType="separate"/>
      </w:r>
      <w:r>
        <w:rPr>
          <w:b/>
          <w:bCs/>
        </w:rPr>
        <w:t xml:space="preserve">Image 6 </w:t>
      </w:r>
      <w:r>
        <w:rPr>
          <w:rFonts w:hint="default"/>
          <w:b/>
          <w:bCs/>
          <w:lang w:val="en-US"/>
        </w:rPr>
        <w:t>: Home Interface</w:t>
      </w:r>
      <w:r>
        <w:rPr>
          <w:b/>
          <w:bCs/>
        </w:rPr>
        <w:tab/>
      </w:r>
      <w:r>
        <w:rPr>
          <w:b/>
          <w:bCs/>
        </w:rPr>
        <w:fldChar w:fldCharType="begin"/>
      </w:r>
      <w:r>
        <w:rPr>
          <w:b/>
          <w:bCs/>
        </w:rPr>
        <w:instrText xml:space="preserve"> PAGEREF _Toc1585 </w:instrText>
      </w:r>
      <w:r>
        <w:rPr>
          <w:b/>
          <w:bCs/>
        </w:rPr>
        <w:fldChar w:fldCharType="separate"/>
      </w:r>
      <w:r>
        <w:rPr>
          <w:b/>
          <w:bCs/>
        </w:rPr>
        <w:t>13</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_Toc21890 </w:instrText>
      </w:r>
      <w:r>
        <w:rPr>
          <w:b/>
          <w:bCs/>
          <w:rtl w:val="0"/>
        </w:rPr>
        <w:fldChar w:fldCharType="separate"/>
      </w:r>
      <w:r>
        <w:rPr>
          <w:b/>
          <w:bCs/>
        </w:rPr>
        <w:t xml:space="preserve">Image 7 </w:t>
      </w:r>
      <w:r>
        <w:rPr>
          <w:rFonts w:hint="default"/>
          <w:b/>
          <w:bCs/>
          <w:lang w:val="en-US"/>
        </w:rPr>
        <w:t>: Ticket Search Inteface</w:t>
      </w:r>
      <w:r>
        <w:rPr>
          <w:b/>
          <w:bCs/>
        </w:rPr>
        <w:tab/>
      </w:r>
      <w:r>
        <w:rPr>
          <w:b/>
          <w:bCs/>
        </w:rPr>
        <w:fldChar w:fldCharType="begin"/>
      </w:r>
      <w:r>
        <w:rPr>
          <w:b/>
          <w:bCs/>
        </w:rPr>
        <w:instrText xml:space="preserve"> PAGEREF _Toc21890 </w:instrText>
      </w:r>
      <w:r>
        <w:rPr>
          <w:b/>
          <w:bCs/>
        </w:rPr>
        <w:fldChar w:fldCharType="separate"/>
      </w:r>
      <w:r>
        <w:rPr>
          <w:b/>
          <w:bCs/>
        </w:rPr>
        <w:t>14</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_Toc1367 </w:instrText>
      </w:r>
      <w:r>
        <w:rPr>
          <w:b/>
          <w:bCs/>
          <w:rtl w:val="0"/>
        </w:rPr>
        <w:fldChar w:fldCharType="separate"/>
      </w:r>
      <w:r>
        <w:rPr>
          <w:b/>
          <w:bCs/>
        </w:rPr>
        <w:t xml:space="preserve">Image 8 </w:t>
      </w:r>
      <w:r>
        <w:rPr>
          <w:rFonts w:hint="default"/>
          <w:b/>
          <w:bCs/>
          <w:lang w:val="en-US"/>
        </w:rPr>
        <w:t>: Flight List Interface</w:t>
      </w:r>
      <w:r>
        <w:rPr>
          <w:b/>
          <w:bCs/>
        </w:rPr>
        <w:tab/>
      </w:r>
      <w:r>
        <w:rPr>
          <w:b/>
          <w:bCs/>
        </w:rPr>
        <w:fldChar w:fldCharType="begin"/>
      </w:r>
      <w:r>
        <w:rPr>
          <w:b/>
          <w:bCs/>
        </w:rPr>
        <w:instrText xml:space="preserve"> PAGEREF _Toc1367 </w:instrText>
      </w:r>
      <w:r>
        <w:rPr>
          <w:b/>
          <w:bCs/>
        </w:rPr>
        <w:fldChar w:fldCharType="separate"/>
      </w:r>
      <w:r>
        <w:rPr>
          <w:b/>
          <w:bCs/>
        </w:rPr>
        <w:t>14</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_Toc21544 </w:instrText>
      </w:r>
      <w:r>
        <w:rPr>
          <w:b/>
          <w:bCs/>
          <w:rtl w:val="0"/>
        </w:rPr>
        <w:fldChar w:fldCharType="separate"/>
      </w:r>
      <w:r>
        <w:rPr>
          <w:b/>
          <w:bCs/>
        </w:rPr>
        <w:t xml:space="preserve">Image 9 </w:t>
      </w:r>
      <w:r>
        <w:rPr>
          <w:rFonts w:hint="default"/>
          <w:b/>
          <w:bCs/>
          <w:lang w:val="en-US"/>
        </w:rPr>
        <w:t>: Booking Confirmation Interface</w:t>
      </w:r>
      <w:r>
        <w:rPr>
          <w:b/>
          <w:bCs/>
        </w:rPr>
        <w:tab/>
      </w:r>
      <w:r>
        <w:rPr>
          <w:b/>
          <w:bCs/>
        </w:rPr>
        <w:fldChar w:fldCharType="begin"/>
      </w:r>
      <w:r>
        <w:rPr>
          <w:b/>
          <w:bCs/>
        </w:rPr>
        <w:instrText xml:space="preserve"> PAGEREF _Toc21544 </w:instrText>
      </w:r>
      <w:r>
        <w:rPr>
          <w:b/>
          <w:bCs/>
        </w:rPr>
        <w:fldChar w:fldCharType="separate"/>
      </w:r>
      <w:r>
        <w:rPr>
          <w:b/>
          <w:bCs/>
        </w:rPr>
        <w:t>15</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_Toc6853 </w:instrText>
      </w:r>
      <w:r>
        <w:rPr>
          <w:b/>
          <w:bCs/>
          <w:rtl w:val="0"/>
        </w:rPr>
        <w:fldChar w:fldCharType="separate"/>
      </w:r>
      <w:r>
        <w:rPr>
          <w:b/>
          <w:bCs/>
        </w:rPr>
        <w:t xml:space="preserve">Image 10 </w:t>
      </w:r>
      <w:r>
        <w:rPr>
          <w:rFonts w:hint="default"/>
          <w:b/>
          <w:bCs/>
          <w:lang w:val="en-US"/>
        </w:rPr>
        <w:t>: Flight Management Interface</w:t>
      </w:r>
      <w:r>
        <w:rPr>
          <w:b/>
          <w:bCs/>
        </w:rPr>
        <w:tab/>
      </w:r>
      <w:r>
        <w:rPr>
          <w:b/>
          <w:bCs/>
        </w:rPr>
        <w:fldChar w:fldCharType="begin"/>
      </w:r>
      <w:r>
        <w:rPr>
          <w:b/>
          <w:bCs/>
        </w:rPr>
        <w:instrText xml:space="preserve"> PAGEREF _Toc6853 </w:instrText>
      </w:r>
      <w:r>
        <w:rPr>
          <w:b/>
          <w:bCs/>
        </w:rPr>
        <w:fldChar w:fldCharType="separate"/>
      </w:r>
      <w:r>
        <w:rPr>
          <w:b/>
          <w:bCs/>
        </w:rPr>
        <w:t>15</w:t>
      </w:r>
      <w:r>
        <w:rPr>
          <w:b/>
          <w:bCs/>
        </w:rPr>
        <w:fldChar w:fldCharType="end"/>
      </w:r>
      <w:r>
        <w:rPr>
          <w:b/>
          <w:bCs/>
          <w:rtl w:val="0"/>
        </w:rPr>
        <w:fldChar w:fldCharType="end"/>
      </w:r>
    </w:p>
    <w:p>
      <w:pPr>
        <w:pStyle w:val="18"/>
        <w:tabs>
          <w:tab w:val="right" w:leader="dot" w:pos="9072"/>
        </w:tabs>
        <w:spacing w:line="360" w:lineRule="auto"/>
        <w:rPr>
          <w:b/>
          <w:bCs/>
        </w:rPr>
      </w:pPr>
      <w:r>
        <w:rPr>
          <w:b/>
          <w:bCs/>
          <w:rtl w:val="0"/>
        </w:rPr>
        <w:fldChar w:fldCharType="begin"/>
      </w:r>
      <w:r>
        <w:rPr>
          <w:b/>
          <w:bCs/>
          <w:rtl w:val="0"/>
        </w:rPr>
        <w:instrText xml:space="preserve"> HYPERLINK \l _Toc29770 </w:instrText>
      </w:r>
      <w:r>
        <w:rPr>
          <w:b/>
          <w:bCs/>
          <w:rtl w:val="0"/>
        </w:rPr>
        <w:fldChar w:fldCharType="separate"/>
      </w:r>
      <w:r>
        <w:rPr>
          <w:b/>
          <w:bCs/>
        </w:rPr>
        <w:t xml:space="preserve">Image 11 </w:t>
      </w:r>
      <w:r>
        <w:rPr>
          <w:rFonts w:hint="default"/>
          <w:b/>
          <w:bCs/>
          <w:lang w:val="en-US"/>
        </w:rPr>
        <w:t>: Statistical Interface</w:t>
      </w:r>
      <w:r>
        <w:rPr>
          <w:b/>
          <w:bCs/>
        </w:rPr>
        <w:tab/>
      </w:r>
      <w:r>
        <w:rPr>
          <w:b/>
          <w:bCs/>
        </w:rPr>
        <w:fldChar w:fldCharType="begin"/>
      </w:r>
      <w:r>
        <w:rPr>
          <w:b/>
          <w:bCs/>
        </w:rPr>
        <w:instrText xml:space="preserve"> PAGEREF _Toc29770 </w:instrText>
      </w:r>
      <w:r>
        <w:rPr>
          <w:b/>
          <w:bCs/>
        </w:rPr>
        <w:fldChar w:fldCharType="separate"/>
      </w:r>
      <w:r>
        <w:rPr>
          <w:b/>
          <w:bCs/>
        </w:rPr>
        <w:t>16</w:t>
      </w:r>
      <w:r>
        <w:rPr>
          <w:b/>
          <w:bCs/>
        </w:rPr>
        <w:fldChar w:fldCharType="end"/>
      </w:r>
      <w:r>
        <w:rPr>
          <w:b/>
          <w:bCs/>
          <w:rtl w:val="0"/>
        </w:rPr>
        <w:fldChar w:fldCharType="end"/>
      </w:r>
    </w:p>
    <w:p>
      <w:pPr>
        <w:spacing w:line="360" w:lineRule="auto"/>
        <w:rPr>
          <w:rtl w:val="0"/>
        </w:rPr>
      </w:pPr>
      <w:r>
        <w:rPr>
          <w:b/>
          <w:bCs/>
          <w:rtl w:val="0"/>
        </w:rPr>
        <w:fldChar w:fldCharType="end"/>
      </w:r>
    </w:p>
    <w:p>
      <w:pPr>
        <w:pStyle w:val="2"/>
      </w:pPr>
      <w:bookmarkStart w:id="61" w:name="_GoBack"/>
      <w:bookmarkEnd w:id="61"/>
      <w:r>
        <w:br w:type="page"/>
      </w:r>
      <w:bookmarkStart w:id="3" w:name="_Toc30047"/>
      <w:r>
        <w:rPr>
          <w:rtl w:val="0"/>
        </w:rPr>
        <w:t>COMMENT</w:t>
      </w:r>
      <w:bookmarkEnd w:id="3"/>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right="0" w:hanging="36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Form</w:t>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right="0" w:hanging="36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Content</w:t>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9072"/>
        </w:tabs>
        <w:spacing w:after="160" w:line="259" w:lineRule="auto"/>
      </w:pPr>
      <w:r>
        <w:rPr>
          <w:rtl w:val="0"/>
        </w:rPr>
        <w:tab/>
      </w:r>
    </w:p>
    <w:p>
      <w:pPr>
        <w:tabs>
          <w:tab w:val="left" w:pos="720"/>
          <w:tab w:val="left" w:pos="3600"/>
          <w:tab w:val="left" w:pos="6480"/>
          <w:tab w:val="left" w:pos="8820"/>
        </w:tabs>
        <w:spacing w:after="160" w:line="259" w:lineRule="auto"/>
      </w:pPr>
    </w:p>
    <w:p>
      <w:pPr>
        <w:tabs>
          <w:tab w:val="left" w:pos="720"/>
          <w:tab w:val="left" w:pos="3600"/>
          <w:tab w:val="left" w:pos="6480"/>
          <w:tab w:val="left" w:pos="8820"/>
        </w:tabs>
        <w:spacing w:after="160" w:line="259" w:lineRule="auto"/>
      </w:pPr>
      <w:r>
        <w:rPr>
          <w:rtl w:val="0"/>
        </w:rPr>
        <w:t xml:space="preserve">Score: </w:t>
      </w:r>
      <w:r>
        <w:rPr>
          <w:rtl w:val="0"/>
        </w:rPr>
        <w:tab/>
      </w:r>
      <w:r>
        <w:rPr>
          <w:rtl w:val="0"/>
        </w:rPr>
        <w:t xml:space="preserve">Appearance (30%) </w:t>
      </w:r>
      <w:r>
        <w:rPr>
          <w:rtl w:val="0"/>
        </w:rPr>
        <w:tab/>
      </w:r>
      <w:r>
        <w:rPr>
          <w:rtl w:val="0"/>
        </w:rPr>
        <w:t xml:space="preserve">Content (70%) </w:t>
      </w:r>
      <w:r>
        <w:rPr>
          <w:rtl w:val="0"/>
        </w:rPr>
        <w:tab/>
      </w:r>
      <w:r>
        <w:rPr>
          <w:rtl w:val="0"/>
        </w:rPr>
        <w:t>Summary:</w:t>
      </w:r>
      <w:r>
        <w:rPr>
          <w:rtl w:val="0"/>
        </w:rPr>
        <w:tab/>
      </w:r>
      <w:r>
        <w:rPr>
          <w:rtl w:val="0"/>
        </w:rPr>
        <w:t xml:space="preserve"> </w:t>
      </w:r>
    </w:p>
    <w:p>
      <w:pPr>
        <w:tabs>
          <w:tab w:val="center" w:pos="6480"/>
        </w:tabs>
        <w:spacing w:after="160" w:line="259" w:lineRule="auto"/>
      </w:pPr>
      <w:r>
        <w:rPr>
          <w:rtl w:val="0"/>
        </w:rPr>
        <w:tab/>
      </w:r>
      <w:r>
        <w:rPr>
          <w:rtl w:val="0"/>
        </w:rPr>
        <w:t>May Day 202</w:t>
      </w:r>
    </w:p>
    <w:p>
      <w:pPr>
        <w:tabs>
          <w:tab w:val="center" w:pos="6480"/>
        </w:tabs>
        <w:spacing w:after="160" w:line="259" w:lineRule="auto"/>
      </w:pPr>
      <w:r>
        <w:rPr>
          <w:rtl w:val="0"/>
        </w:rPr>
        <w:tab/>
      </w:r>
      <w:r>
        <w:rPr>
          <w:rtl w:val="0"/>
        </w:rPr>
        <w:t>Lecturers</w:t>
      </w: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rPr>
          <w:rFonts w:hint="default"/>
          <w:lang w:val="en-US"/>
        </w:rPr>
      </w:pPr>
      <w:r>
        <w:rPr>
          <w:rtl w:val="0"/>
        </w:rPr>
        <w:tab/>
      </w:r>
      <w:r>
        <w:rPr>
          <w:rFonts w:hint="default"/>
          <w:rtl w:val="0"/>
          <w:lang w:val="en-US"/>
        </w:rPr>
        <w:t>Pham Duc Duy</w:t>
      </w:r>
    </w:p>
    <w:p>
      <w:pPr>
        <w:spacing w:after="160" w:line="259" w:lineRule="auto"/>
        <w:rPr>
          <w:b/>
          <w:sz w:val="32"/>
          <w:szCs w:val="32"/>
        </w:rPr>
      </w:pPr>
    </w:p>
    <w:p>
      <w:pPr>
        <w:spacing w:after="160" w:line="259" w:lineRule="auto"/>
        <w:rPr>
          <w:b/>
          <w:sz w:val="32"/>
          <w:szCs w:val="32"/>
        </w:rPr>
        <w:sectPr>
          <w:footerReference r:id="rId3" w:type="default"/>
          <w:pgSz w:w="11907" w:h="16840"/>
          <w:pgMar w:top="1418" w:right="1134" w:bottom="1418" w:left="1701" w:header="720" w:footer="720" w:gutter="0"/>
          <w:pgNumType w:start="1"/>
        </w:sectPr>
      </w:pPr>
    </w:p>
    <w:p>
      <w:pPr>
        <w:pStyle w:val="2"/>
        <w:rPr>
          <w:rtl w:val="0"/>
        </w:rPr>
      </w:pPr>
      <w:bookmarkStart w:id="4" w:name="_Toc20136"/>
      <w:r>
        <w:rPr>
          <w:rtl w:val="0"/>
        </w:rPr>
        <w:t>FOREWORD</w:t>
      </w:r>
      <w:bookmarkEnd w:id="4"/>
    </w:p>
    <w:p/>
    <w:p>
      <w:pPr>
        <w:spacing w:after="160"/>
      </w:pPr>
      <w:r>
        <w:rPr>
          <w:rtl w:val="0"/>
        </w:rPr>
        <w:t>Nowadays, the application of information technology and computerization is considered as one of the decisive factors in the activities of governments, organizations, as well as companies; it plays a very important role, can make strong breakthroughs. The construction of websites to serve the unique needs of organizations, companies and even individuals, nowadays, is not strange. With a few simple steps, anyone can become the owner of a website that introduces anything they are interested in: a website about themselves and their family, or a website presenting their collections. Collection of pictures of cars…. For the aviation industry in particular, building a website to help support business and management activities is indispensable. The activity of an airline ticketing agent will be enhanced and expanded if a good website is built. Realizing that the travel demand of passengers by plane is increasing day by day, if buying in the usual way, it will be very time consuming and laborious. Starting with this idea, I made "Building a website to sell airline tickets.</w:t>
      </w:r>
    </w:p>
    <w:p>
      <w:pPr>
        <w:spacing w:after="160" w:line="259" w:lineRule="auto"/>
      </w:pPr>
      <w:r>
        <w:br w:type="page"/>
      </w:r>
    </w:p>
    <w:p>
      <w:pPr>
        <w:pStyle w:val="2"/>
        <w:bidi w:val="0"/>
      </w:pPr>
      <w:bookmarkStart w:id="5" w:name="_Toc17280"/>
      <w:r>
        <w:rPr>
          <w:rtl w:val="0"/>
        </w:rPr>
        <w:t>CHAPTER 1. PROJECT OVERVIEW</w:t>
      </w:r>
      <w:bookmarkEnd w:id="5"/>
    </w:p>
    <w:p>
      <w:pPr>
        <w:pStyle w:val="3"/>
        <w:numPr>
          <w:ilvl w:val="0"/>
          <w:numId w:val="3"/>
        </w:numPr>
        <w:bidi w:val="0"/>
      </w:pPr>
      <w:bookmarkStart w:id="6" w:name="_Toc23054"/>
      <w:r>
        <w:rPr>
          <w:rtl w:val="0"/>
        </w:rPr>
        <w:t>PROJECT MISSION</w:t>
      </w:r>
      <w:bookmarkEnd w:id="6"/>
    </w:p>
    <w:p>
      <w:pPr>
        <w:pStyle w:val="4"/>
        <w:numPr>
          <w:ilvl w:val="1"/>
          <w:numId w:val="3"/>
        </w:numPr>
        <w:bidi w:val="0"/>
        <w:rPr>
          <w:b w:val="0"/>
        </w:rPr>
      </w:pPr>
      <w:bookmarkStart w:id="7" w:name="_Toc4503"/>
      <w:r>
        <w:rPr>
          <w:b/>
          <w:bCs/>
          <w:rtl w:val="0"/>
        </w:rPr>
        <w:t>ASP.NET MVC</w:t>
      </w:r>
      <w:r>
        <w:rPr>
          <w:rFonts w:hint="default"/>
          <w:b/>
          <w:bCs/>
          <w:rtl w:val="0"/>
          <w:lang w:val="en-US"/>
        </w:rPr>
        <w:t>6 Model Application</w:t>
      </w:r>
      <w:bookmarkEnd w:id="7"/>
    </w:p>
    <w:p>
      <w:pPr>
        <w:pStyle w:val="4"/>
        <w:numPr>
          <w:ilvl w:val="1"/>
          <w:numId w:val="3"/>
        </w:numPr>
        <w:bidi w:val="0"/>
      </w:pPr>
      <w:bookmarkStart w:id="8" w:name="_Toc10767"/>
      <w:r>
        <w:rPr>
          <w:rtl w:val="0"/>
        </w:rPr>
        <w:t>Purpose</w:t>
      </w:r>
      <w:bookmarkEnd w:id="8"/>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Create a website application to sell airline tickets.</w:t>
      </w:r>
    </w:p>
    <w:p>
      <w:pPr>
        <w:keepNext w:val="0"/>
        <w:keepLines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0" w:rightChars="0"/>
        <w:jc w:val="left"/>
      </w:pPr>
    </w:p>
    <w:p>
      <w:pPr>
        <w:pStyle w:val="3"/>
        <w:numPr>
          <w:ilvl w:val="0"/>
          <w:numId w:val="3"/>
        </w:numPr>
        <w:bidi w:val="0"/>
      </w:pPr>
      <w:bookmarkStart w:id="9" w:name="_Toc20830"/>
      <w:r>
        <w:rPr>
          <w:rtl w:val="0"/>
        </w:rPr>
        <w:t>PROBLEM DESCRIPTION</w:t>
      </w:r>
      <w:bookmarkEnd w:id="9"/>
    </w:p>
    <w:p>
      <w:r>
        <w:rPr>
          <w:rFonts w:ascii="Calibri" w:hAnsi="Calibri" w:eastAsia="Calibri" w:cs="Calibri"/>
          <w:color w:val="000000"/>
          <w:sz w:val="22"/>
          <w:szCs w:val="22"/>
          <w:rtl w:val="0"/>
        </w:rPr>
        <w:t> </w:t>
      </w:r>
      <w:r>
        <w:rPr>
          <w:color w:val="000000"/>
          <w:sz w:val="28"/>
          <w:szCs w:val="28"/>
          <w:rtl w:val="0"/>
        </w:rPr>
        <w:t xml:space="preserve">System" selling air tickets </w:t>
      </w:r>
      <w:r>
        <w:rPr>
          <w:color w:val="000000"/>
          <w:rtl w:val="0"/>
        </w:rPr>
        <w:t>:</w:t>
      </w:r>
    </w:p>
    <w:p>
      <w:pPr>
        <w:ind w:firstLine="420"/>
      </w:pPr>
      <w:r>
        <w:rPr>
          <w:color w:val="000000"/>
          <w:rtl w:val="0"/>
        </w:rPr>
        <w:t>Due to the development needs of social networks and , partly because people do not have much time to go directly to the counter to make transactions directly. Realize that, along with the slogan "time is gold, silver is silver". “We decided to build an online ticketing system so that when traveling by plane is fast, now buying tickets is also much faster and easier than before.</w:t>
      </w:r>
    </w:p>
    <w:p>
      <w:pPr>
        <w:ind w:firstLine="420"/>
      </w:pPr>
      <w:r>
        <w:rPr>
          <w:color w:val="000000"/>
          <w:rtl w:val="0"/>
        </w:rPr>
        <w:t>In addition, when buying at the website we will provide customers with the best service, with the right price and many incentives when you have links to the objects that our website provides. You can also know all the day trips of all domestic airlines and the special thing is that when buying tickets at the website you can refund or exchange tickets 1-2 days before the flight date.</w:t>
      </w:r>
    </w:p>
    <w:p>
      <w:pPr>
        <w:ind w:firstLine="420"/>
      </w:pPr>
      <w:r>
        <w:rPr>
          <w:color w:val="000000"/>
          <w:rtl w:val="0"/>
        </w:rPr>
        <w:t>When buying tickets on our website, you will be provided with the addresses of restaurants and hotels with the best prices</w:t>
      </w:r>
    </w:p>
    <w:p>
      <w:pPr>
        <w:ind w:firstLine="420"/>
      </w:pPr>
      <w:r>
        <w:rPr>
          <w:color w:val="000000"/>
          <w:rtl w:val="0"/>
        </w:rPr>
        <w:t>This project will build and develop an "online ticket sales" system for customers who need to travel quickly and safely.</w:t>
      </w:r>
    </w:p>
    <w:p>
      <w:r>
        <w:rPr>
          <w:color w:val="000000"/>
          <w:rtl w:val="0"/>
        </w:rPr>
        <w:t>Object:</w:t>
      </w:r>
    </w:p>
    <w:p>
      <w:pPr>
        <w:numPr>
          <w:ilvl w:val="0"/>
          <w:numId w:val="5"/>
        </w:numPr>
        <w:ind w:left="780" w:hanging="360"/>
        <w:rPr>
          <w:color w:val="000000"/>
        </w:rPr>
      </w:pPr>
      <w:r>
        <w:rPr>
          <w:color w:val="000000"/>
          <w:rtl w:val="0"/>
        </w:rPr>
        <w:t>Admin: login, manage purchase tickets, sell tickets, cancel tickets, update flight times, hotels, promotions, revenue statistics.</w:t>
      </w:r>
    </w:p>
    <w:p>
      <w:pPr>
        <w:numPr>
          <w:ilvl w:val="0"/>
          <w:numId w:val="5"/>
        </w:numPr>
        <w:ind w:left="780" w:hanging="360"/>
        <w:rPr>
          <w:color w:val="000000"/>
        </w:rPr>
      </w:pPr>
      <w:r>
        <w:rPr>
          <w:color w:val="000000"/>
          <w:rtl w:val="0"/>
        </w:rPr>
        <w:t>Users: including members and employees: book tickets, cancel tickets, view booking history, view flight information, search for flights.</w:t>
      </w:r>
    </w:p>
    <w:p>
      <w:pPr>
        <w:ind w:left="720" w:firstLine="0"/>
      </w:pPr>
      <w:r>
        <w:rPr>
          <w:rtl w:val="0"/>
        </w:rPr>
        <w:t>Only the staff can confirm the booking</w:t>
      </w:r>
    </w:p>
    <w:p>
      <w:pPr>
        <w:numPr>
          <w:ilvl w:val="0"/>
          <w:numId w:val="5"/>
        </w:numPr>
        <w:ind w:left="780" w:hanging="360"/>
        <w:rPr>
          <w:color w:val="000000"/>
        </w:rPr>
      </w:pPr>
      <w:r>
        <w:rPr>
          <w:color w:val="000000"/>
          <w:rtl w:val="0"/>
        </w:rPr>
        <w:t>Customers: View flight information, book tickets, register for members.</w:t>
      </w:r>
    </w:p>
    <w:p/>
    <w:p>
      <w:pPr>
        <w:rPr>
          <w:color w:val="000000"/>
          <w:rtl w:val="0"/>
        </w:rPr>
      </w:pPr>
      <w:r>
        <w:rPr>
          <w:color w:val="000000"/>
          <w:rtl w:val="0"/>
        </w:rPr>
        <w:t>With the above system, the team will use ASP.NET MVC</w:t>
      </w:r>
      <w:r>
        <w:rPr>
          <w:rFonts w:hint="default"/>
          <w:color w:val="000000"/>
          <w:rtl w:val="0"/>
          <w:lang w:val="en-US"/>
        </w:rPr>
        <w:t>6</w:t>
      </w:r>
      <w:r>
        <w:rPr>
          <w:color w:val="000000"/>
          <w:rtl w:val="0"/>
        </w:rPr>
        <w:t xml:space="preserve"> technology and Microsoft SQL Server database management system to install and develop the flight booking management system.</w:t>
      </w:r>
    </w:p>
    <w:p>
      <w:pPr>
        <w:rPr>
          <w:color w:val="000000"/>
          <w:rtl w:val="0"/>
        </w:rPr>
      </w:pPr>
    </w:p>
    <w:p>
      <w:pPr>
        <w:pStyle w:val="3"/>
        <w:numPr>
          <w:ilvl w:val="0"/>
          <w:numId w:val="3"/>
        </w:numPr>
        <w:bidi w:val="0"/>
      </w:pPr>
      <w:bookmarkStart w:id="10" w:name="_Toc16250"/>
      <w:r>
        <w:rPr>
          <w:rtl w:val="0"/>
        </w:rPr>
        <w:t>PROJECT STRUCTURE</w:t>
      </w:r>
      <w:bookmarkEnd w:id="10"/>
    </w:p>
    <w:p>
      <w:r>
        <w:rPr>
          <w:rtl w:val="0"/>
        </w:rPr>
        <w:t>Consists of 4 chapters:</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1: Overview of the project.</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2: Use Case View.</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3: Logical View.</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Chapter 4: Interfaces.</w:t>
      </w:r>
    </w:p>
    <w:p/>
    <w:p>
      <w:pPr>
        <w:pStyle w:val="3"/>
        <w:numPr>
          <w:ilvl w:val="0"/>
          <w:numId w:val="3"/>
        </w:numPr>
        <w:bidi w:val="0"/>
      </w:pPr>
      <w:bookmarkStart w:id="11" w:name="_Toc26236"/>
      <w:r>
        <w:rPr>
          <w:rtl w:val="0"/>
        </w:rPr>
        <w:t>PARTICIPATION MEMBERS</w:t>
      </w:r>
      <w:bookmarkEnd w:id="11"/>
    </w:p>
    <w:tbl>
      <w:tblPr>
        <w:tblStyle w:val="47"/>
        <w:tblW w:w="848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9"/>
        <w:gridCol w:w="2918"/>
        <w:gridCol w:w="1386"/>
        <w:gridCol w:w="35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Stt</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First and last name</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Mssv</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4" w:hRule="atLeast"/>
        </w:trPr>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first</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t xml:space="preserve">Liu Zhiwei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(leader)</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smallCaps w:val="0"/>
                <w:strike w:val="0"/>
                <w:color w:val="000000"/>
                <w:sz w:val="26"/>
                <w:szCs w:val="26"/>
                <w:u w:val="none"/>
                <w:shd w:val="clear" w:fill="auto"/>
                <w:vertAlign w:val="baseline"/>
                <w:rtl w:val="0"/>
                <w:lang w:val="en-US"/>
              </w:rPr>
              <w:t>205051010</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t xml:space="preserve">vylt220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@uef.edu.vn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2</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Nguyen Thi Huynh Nhu</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205051960</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t xml:space="preserve">Nhunth420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@uef.edu.vn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Tran Ngoc Huy</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205051774</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cs="Times New Roman"/>
                <w:b w:val="0"/>
                <w:i w:val="0"/>
                <w:smallCaps w:val="0"/>
                <w:strike w:val="0"/>
                <w:color w:val="000000"/>
                <w:sz w:val="26"/>
                <w:szCs w:val="26"/>
                <w:u w:val="none"/>
                <w:shd w:val="clear" w:fill="auto"/>
                <w:vertAlign w:val="baseline"/>
                <w:rtl w:val="0"/>
                <w:lang w:val="en-US"/>
              </w:rPr>
              <w:fldChar w:fldCharType="begin"/>
            </w:r>
            <w:r>
              <w:rPr>
                <w:rFonts w:hint="default" w:cs="Times New Roman"/>
                <w:b w:val="0"/>
                <w:i w:val="0"/>
                <w:smallCaps w:val="0"/>
                <w:strike w:val="0"/>
                <w:color w:val="000000"/>
                <w:sz w:val="26"/>
                <w:szCs w:val="26"/>
                <w:u w:val="none"/>
                <w:shd w:val="clear" w:fill="auto"/>
                <w:vertAlign w:val="baseline"/>
                <w:rtl w:val="0"/>
                <w:lang w:val="en-US"/>
              </w:rPr>
              <w:instrText xml:space="preserve"> HYPERLINK "mailto:huytn20@uef.edu.vn" </w:instrText>
            </w:r>
            <w:r>
              <w:rPr>
                <w:rFonts w:hint="default" w:cs="Times New Roman"/>
                <w:b w:val="0"/>
                <w:i w:val="0"/>
                <w:smallCaps w:val="0"/>
                <w:strike w:val="0"/>
                <w:color w:val="000000"/>
                <w:sz w:val="26"/>
                <w:szCs w:val="26"/>
                <w:u w:val="none"/>
                <w:shd w:val="clear" w:fill="auto"/>
                <w:vertAlign w:val="baseline"/>
                <w:rtl w:val="0"/>
                <w:lang w:val="en-US"/>
              </w:rPr>
              <w:fldChar w:fldCharType="separate"/>
            </w:r>
            <w:r>
              <w:rPr>
                <w:rStyle w:val="27"/>
                <w:rFonts w:hint="default" w:cs="Times New Roman"/>
                <w:b w:val="0"/>
                <w:i w:val="0"/>
                <w:smallCaps w:val="0"/>
                <w:strike w:val="0"/>
                <w:color w:val="000000"/>
                <w:sz w:val="26"/>
                <w:szCs w:val="26"/>
                <w:shd w:val="clear" w:fill="auto"/>
                <w:vertAlign w:val="baseline"/>
                <w:rtl w:val="0"/>
                <w:lang w:val="en-US"/>
              </w:rPr>
              <w:t xml:space="preserve">huytn20 </w:t>
            </w:r>
            <w:r>
              <w:rPr>
                <w:rStyle w:val="27"/>
                <w:rFonts w:ascii="Times New Roman" w:hAnsi="Times New Roman" w:eastAsia="Times New Roman" w:cs="Times New Roman"/>
                <w:b w:val="0"/>
                <w:i w:val="0"/>
                <w:smallCaps w:val="0"/>
                <w:strike w:val="0"/>
                <w:color w:val="000000"/>
                <w:sz w:val="26"/>
                <w:szCs w:val="26"/>
                <w:shd w:val="clear" w:fill="auto"/>
                <w:vertAlign w:val="baseline"/>
                <w:rtl w:val="0"/>
              </w:rPr>
              <w:t>@uef.edu.vn</w:t>
            </w:r>
            <w:r>
              <w:rPr>
                <w:rFonts w:hint="default" w:cs="Times New Roman"/>
                <w:b w:val="0"/>
                <w:i w:val="0"/>
                <w:smallCaps w:val="0"/>
                <w:strike w:val="0"/>
                <w:color w:val="000000"/>
                <w:sz w:val="26"/>
                <w:szCs w:val="26"/>
                <w:u w:val="none"/>
                <w:shd w:val="clear" w:fill="auto"/>
                <w:vertAlign w:val="baseline"/>
                <w:rtl w:val="0"/>
                <w:lang w:val="en-US"/>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pPr>
            <w:r>
              <w:rPr>
                <w:rFonts w:hint="default" w:cs="Times New Roman"/>
                <w:b w:val="0"/>
                <w:i w:val="0"/>
                <w:smallCaps w:val="0"/>
                <w:strike w:val="0"/>
                <w:color w:val="000000"/>
                <w:sz w:val="26"/>
                <w:szCs w:val="26"/>
                <w:u w:val="none"/>
                <w:shd w:val="clear" w:fill="auto"/>
                <w:vertAlign w:val="baseline"/>
                <w:rtl w:val="0"/>
                <w:lang w:val="en-US"/>
              </w:rPr>
              <w:t>4</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Tran Cong Bao</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cs="Times New Roman"/>
                <w:b w:val="0"/>
                <w:i w:val="0"/>
                <w:smallCaps w:val="0"/>
                <w:strike w:val="0"/>
                <w:color w:val="000000"/>
                <w:sz w:val="26"/>
                <w:szCs w:val="26"/>
                <w:u w:val="none"/>
                <w:shd w:val="clear" w:fill="auto"/>
                <w:vertAlign w:val="baseline"/>
                <w:lang w:val="en-US"/>
              </w:rPr>
            </w:pPr>
            <w:r>
              <w:rPr>
                <w:rFonts w:hint="default" w:cs="Times New Roman"/>
                <w:b w:val="0"/>
                <w:i w:val="0"/>
                <w:smallCaps w:val="0"/>
                <w:strike w:val="0"/>
                <w:color w:val="000000"/>
                <w:sz w:val="26"/>
                <w:szCs w:val="26"/>
                <w:u w:val="none"/>
                <w:shd w:val="clear" w:fill="auto"/>
                <w:vertAlign w:val="baseline"/>
                <w:lang w:val="en-US"/>
              </w:rPr>
              <w:t>205050567</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cs="Times New Roman"/>
                <w:b w:val="0"/>
                <w:i w:val="0"/>
                <w:smallCaps w:val="0"/>
                <w:strike w:val="0"/>
                <w:color w:val="000000"/>
                <w:sz w:val="26"/>
                <w:szCs w:val="26"/>
                <w:u w:val="none"/>
                <w:shd w:val="clear" w:fill="auto"/>
                <w:vertAlign w:val="baseline"/>
                <w:rtl w:val="0"/>
                <w:lang w:val="en-US"/>
              </w:rPr>
            </w:pPr>
            <w:r>
              <w:rPr>
                <w:rFonts w:hint="default"/>
                <w:b w:val="0"/>
                <w:i w:val="0"/>
                <w:smallCaps w:val="0"/>
                <w:strike w:val="0"/>
                <w:color w:val="000000"/>
                <w:sz w:val="26"/>
                <w:szCs w:val="26"/>
                <w:u w:val="none"/>
                <w:shd w:val="clear" w:fill="auto"/>
                <w:vertAlign w:val="baseline"/>
                <w:rtl w:val="0"/>
                <w:lang w:val="en-US"/>
              </w:rPr>
              <w:t>baotc20@uef.edu.vn</w:t>
            </w: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after="160" w:line="259" w:lineRule="auto"/>
      </w:pPr>
    </w:p>
    <w:p>
      <w:pPr>
        <w:pStyle w:val="2"/>
        <w:bidi w:val="0"/>
      </w:pPr>
      <w:bookmarkStart w:id="12" w:name="_Toc1316"/>
      <w:r>
        <w:rPr>
          <w:rtl w:val="0"/>
        </w:rPr>
        <w:t>CHAPTER 2. USE CASE VIEW</w:t>
      </w:r>
      <w:bookmarkEnd w:id="12"/>
    </w:p>
    <w:p>
      <w:pPr>
        <w:pStyle w:val="3"/>
        <w:numPr>
          <w:ilvl w:val="0"/>
          <w:numId w:val="7"/>
        </w:numPr>
        <w:bidi w:val="0"/>
      </w:pPr>
      <w:bookmarkStart w:id="13" w:name="_Toc30483"/>
      <w:r>
        <w:rPr>
          <w:rtl w:val="0"/>
        </w:rPr>
        <w:t>USE CASE DIAGRAM</w:t>
      </w:r>
      <w:bookmarkEnd w:id="13"/>
    </w:p>
    <w:p>
      <w:pPr>
        <w:pStyle w:val="4"/>
        <w:numPr>
          <w:ilvl w:val="1"/>
          <w:numId w:val="8"/>
        </w:numPr>
        <w:bidi w:val="0"/>
      </w:pPr>
      <w:bookmarkStart w:id="14" w:name="_Toc23745"/>
      <w:r>
        <w:rPr>
          <w:rtl w:val="0"/>
        </w:rPr>
        <w:t>Function Diagram Administrator</w:t>
      </w:r>
      <w:bookmarkEnd w:id="14"/>
    </w:p>
    <w:p>
      <w:pPr>
        <w:keepNext/>
        <w:jc w:val="center"/>
      </w:pPr>
      <w:r>
        <w:drawing>
          <wp:inline distT="0" distB="0" distL="0" distR="0">
            <wp:extent cx="4676775" cy="5248275"/>
            <wp:effectExtent l="0" t="0" r="9525" b="9525"/>
            <wp:docPr id="44" name="image9.jpg"/>
            <wp:cNvGraphicFramePr/>
            <a:graphic xmlns:a="http://schemas.openxmlformats.org/drawingml/2006/main">
              <a:graphicData uri="http://schemas.openxmlformats.org/drawingml/2006/picture">
                <pic:pic xmlns:pic="http://schemas.openxmlformats.org/drawingml/2006/picture">
                  <pic:nvPicPr>
                    <pic:cNvPr id="44" name="image9.jpg"/>
                    <pic:cNvPicPr preferRelativeResize="0"/>
                  </pic:nvPicPr>
                  <pic:blipFill>
                    <a:blip r:embed="rId7"/>
                    <a:srcRect/>
                    <a:stretch>
                      <a:fillRect/>
                    </a:stretch>
                  </pic:blipFill>
                  <pic:spPr>
                    <a:xfrm>
                      <a:off x="0" y="0"/>
                      <a:ext cx="4676775" cy="5248275"/>
                    </a:xfrm>
                    <a:prstGeom prst="rect">
                      <a:avLst/>
                    </a:prstGeom>
                  </pic:spPr>
                </pic:pic>
              </a:graphicData>
            </a:graphic>
          </wp:inline>
        </w:drawing>
      </w:r>
      <w:bookmarkStart w:id="15" w:name="_heading=h.1ksv4uv" w:colFirst="0" w:colLast="0"/>
      <w:bookmarkEnd w:id="15"/>
    </w:p>
    <w:p>
      <w:pPr>
        <w:pStyle w:val="10"/>
        <w:keepNext/>
        <w:jc w:val="center"/>
        <w:rPr>
          <w:rFonts w:hint="default"/>
          <w:lang w:val="en-US"/>
        </w:rPr>
      </w:pPr>
      <w:r>
        <w:t xml:space="preserve">Image </w:t>
      </w:r>
      <w:r>
        <w:fldChar w:fldCharType="begin"/>
      </w:r>
      <w:r>
        <w:instrText xml:space="preserve"> SEQ Image \* ARABIC </w:instrText>
      </w:r>
      <w:r>
        <w:fldChar w:fldCharType="separate"/>
      </w:r>
      <w:r>
        <w:t>1</w:t>
      </w:r>
      <w:r>
        <w:fldChar w:fldCharType="end"/>
      </w:r>
      <w:bookmarkStart w:id="16" w:name="_Toc17205"/>
      <w:r>
        <w:rPr>
          <w:rFonts w:hint="default"/>
          <w:lang w:val="en-US"/>
        </w:rPr>
        <w:t>: Administrator Function Diagram</w:t>
      </w:r>
      <w:bookmarkEnd w:id="16"/>
    </w:p>
    <w:p>
      <w:pPr>
        <w:keepNext/>
        <w:rPr>
          <w:rFonts w:hint="default"/>
          <w:lang w:val="en-US"/>
        </w:rPr>
      </w:pPr>
    </w:p>
    <w:p>
      <w:pPr>
        <w:pStyle w:val="4"/>
        <w:numPr>
          <w:ilvl w:val="1"/>
          <w:numId w:val="8"/>
        </w:numPr>
        <w:bidi w:val="0"/>
      </w:pPr>
      <w:bookmarkStart w:id="17" w:name="_Toc18875"/>
      <w:r>
        <w:rPr>
          <w:rtl w:val="0"/>
        </w:rPr>
        <w:t>Functional Diagram System User</w:t>
      </w:r>
      <w:bookmarkEnd w:id="17"/>
    </w:p>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0" distR="0">
            <wp:extent cx="4676775" cy="5057775"/>
            <wp:effectExtent l="0" t="0" r="9525" b="9525"/>
            <wp:docPr id="43" name="image5.jpg"/>
            <wp:cNvGraphicFramePr/>
            <a:graphic xmlns:a="http://schemas.openxmlformats.org/drawingml/2006/main">
              <a:graphicData uri="http://schemas.openxmlformats.org/drawingml/2006/picture">
                <pic:pic xmlns:pic="http://schemas.openxmlformats.org/drawingml/2006/picture">
                  <pic:nvPicPr>
                    <pic:cNvPr id="43" name="image5.jpg"/>
                    <pic:cNvPicPr preferRelativeResize="0"/>
                  </pic:nvPicPr>
                  <pic:blipFill>
                    <a:blip r:embed="rId8"/>
                    <a:srcRect/>
                    <a:stretch>
                      <a:fillRect/>
                    </a:stretch>
                  </pic:blipFill>
                  <pic:spPr>
                    <a:xfrm>
                      <a:off x="0" y="0"/>
                      <a:ext cx="4676775" cy="5057775"/>
                    </a:xfrm>
                    <a:prstGeom prst="rect">
                      <a:avLst/>
                    </a:prstGeom>
                  </pic:spPr>
                </pic:pic>
              </a:graphicData>
            </a:graphic>
          </wp:inline>
        </w:drawing>
      </w:r>
    </w:p>
    <w:p>
      <w:pPr>
        <w:pStyle w:val="10"/>
        <w:bidi w:val="0"/>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2</w:t>
      </w:r>
      <w:r>
        <w:fldChar w:fldCharType="end"/>
      </w:r>
      <w:bookmarkStart w:id="18" w:name="_Toc18445"/>
      <w:r>
        <w:rPr>
          <w:rFonts w:hint="default"/>
          <w:lang w:val="en-US"/>
        </w:rPr>
        <w:t>: System User Functional Diagram</w:t>
      </w:r>
      <w:bookmarkEnd w:id="18"/>
    </w:p>
    <w:p/>
    <w:p>
      <w:pPr>
        <w:pStyle w:val="4"/>
        <w:numPr>
          <w:ilvl w:val="1"/>
          <w:numId w:val="8"/>
        </w:numPr>
        <w:bidi w:val="0"/>
      </w:pPr>
      <w:bookmarkStart w:id="19" w:name="_Toc30577"/>
      <w:r>
        <w:rPr>
          <w:rtl w:val="0"/>
        </w:rPr>
        <w:t>Functional Diagram Customer</w:t>
      </w:r>
      <w:bookmarkEnd w:id="19"/>
    </w:p>
    <w:p>
      <w:pPr>
        <w:keepNext/>
        <w:jc w:val="center"/>
      </w:pPr>
      <w:r>
        <w:drawing>
          <wp:inline distT="0" distB="0" distL="0" distR="0">
            <wp:extent cx="4686300" cy="3533775"/>
            <wp:effectExtent l="0" t="0" r="0" b="0"/>
            <wp:docPr id="46" name="image6.jpg"/>
            <wp:cNvGraphicFramePr/>
            <a:graphic xmlns:a="http://schemas.openxmlformats.org/drawingml/2006/main">
              <a:graphicData uri="http://schemas.openxmlformats.org/drawingml/2006/picture">
                <pic:pic xmlns:pic="http://schemas.openxmlformats.org/drawingml/2006/picture">
                  <pic:nvPicPr>
                    <pic:cNvPr id="46" name="image6.jpg"/>
                    <pic:cNvPicPr preferRelativeResize="0"/>
                  </pic:nvPicPr>
                  <pic:blipFill>
                    <a:blip r:embed="rId9"/>
                    <a:srcRect/>
                    <a:stretch>
                      <a:fillRect/>
                    </a:stretch>
                  </pic:blipFill>
                  <pic:spPr>
                    <a:xfrm>
                      <a:off x="0" y="0"/>
                      <a:ext cx="4686300" cy="3533775"/>
                    </a:xfrm>
                    <a:prstGeom prst="rect">
                      <a:avLst/>
                    </a:prstGeom>
                  </pic:spPr>
                </pic:pic>
              </a:graphicData>
            </a:graphic>
          </wp:inline>
        </w:drawing>
      </w:r>
    </w:p>
    <w:p>
      <w:pPr>
        <w:pStyle w:val="10"/>
        <w:keepNext/>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3</w:t>
      </w:r>
      <w:r>
        <w:fldChar w:fldCharType="end"/>
      </w:r>
      <w:bookmarkStart w:id="20" w:name="_Toc7222"/>
      <w:r>
        <w:rPr>
          <w:rFonts w:hint="default"/>
          <w:lang w:val="en-US"/>
        </w:rPr>
        <w:t>: Customer Functional Diagram</w:t>
      </w:r>
      <w:bookmarkEnd w:id="20"/>
      <w:bookmarkStart w:id="21" w:name="_heading=h.3j2qqm3" w:colFirst="0" w:colLast="0"/>
      <w:bookmarkEnd w:id="21"/>
    </w:p>
    <w:p/>
    <w:p>
      <w:pPr>
        <w:pStyle w:val="3"/>
        <w:numPr>
          <w:ilvl w:val="0"/>
          <w:numId w:val="7"/>
        </w:numPr>
        <w:bidi w:val="0"/>
      </w:pPr>
      <w:bookmarkStart w:id="22" w:name="_Toc25682"/>
      <w:r>
        <w:rPr>
          <w:rtl w:val="0"/>
        </w:rPr>
        <w:t>USE CASE DESCRIPTION</w:t>
      </w:r>
      <w:bookmarkEnd w:id="22"/>
    </w:p>
    <w:p>
      <w:pPr>
        <w:pStyle w:val="4"/>
        <w:numPr>
          <w:ilvl w:val="1"/>
          <w:numId w:val="9"/>
        </w:numPr>
        <w:bidi w:val="0"/>
      </w:pPr>
      <w:bookmarkStart w:id="23" w:name="_Toc32726"/>
      <w:r>
        <w:rPr>
          <w:rtl w:val="0"/>
        </w:rPr>
        <w:t>UC 01 Login</w:t>
      </w:r>
      <w:bookmarkEnd w:id="23"/>
    </w:p>
    <w:tbl>
      <w:tblPr>
        <w:tblStyle w:val="48"/>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rtl w:val="0"/>
              </w:rPr>
              <w:t>Log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rtl w:val="0"/>
              </w:rPr>
              <w:t>Someone who already has an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rtl w:val="0"/>
              </w:rPr>
              <w:t>Administrators, employees,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346"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auto"/>
                <w:vertAlign w:val="baseline"/>
                <w:rtl w:val="0"/>
              </w:rPr>
              <w:t>Registered account</w:t>
            </w:r>
          </w:p>
          <w:p>
            <w:pPr>
              <w:keepNext w:val="0"/>
              <w:keepLines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360"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auto"/>
                <w:vertAlign w:val="baseline"/>
                <w:rtl w:val="0"/>
              </w:rPr>
              <w:t>The account has been authorized.</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keepNext w:val="0"/>
              <w:keepLines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Main (Basic)</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user visits the website.</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User enters login account and selects login command.</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system successfully authenticates the login information, functions permissions and allows the user to access the application.</w:t>
            </w:r>
          </w:p>
          <w:p>
            <w:pPr>
              <w:keepNext w:val="0"/>
              <w:keepLines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36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system records the successful login operation.</w:t>
            </w:r>
          </w:p>
          <w:p/>
          <w:p>
            <w:r>
              <w:rPr>
                <w:rtl w:val="0"/>
              </w:rPr>
              <w:t>Alternative (Alternative)</w:t>
            </w:r>
          </w:p>
          <w:p>
            <w:pPr>
              <w:keepNext w:val="0"/>
              <w:keepLines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Exception (Exception)</w:t>
            </w:r>
          </w:p>
          <w:p>
            <w:pPr>
              <w:keepNext w:val="0"/>
              <w:keepLines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system validates the credentials failed and displays a message.</w:t>
            </w:r>
          </w:p>
          <w:p>
            <w:pPr>
              <w:keepNext w:val="0"/>
              <w:keepLines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user chooses to cancel the login.</w:t>
            </w:r>
          </w:p>
          <w:p>
            <w:pPr>
              <w:keepNext w:val="0"/>
              <w:keepLines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F9F9F9"/>
                <w:vertAlign w:val="baseline"/>
                <w:rtl w:val="0"/>
              </w:rPr>
              <w:t>The user selects the command to retrieve the password (only for management accounts)</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pPr>
              <w:keepNext w:val="0"/>
              <w:keepLines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left"/>
              <w:rPr>
                <w:rFonts w:ascii="Times New Roman" w:hAnsi="Times New Roman" w:eastAsia="Times New Roman" w:cs="Times New Roman"/>
                <w:b w:val="0"/>
                <w:i w:val="0"/>
                <w:smallCaps w:val="0"/>
                <w:strike w:val="0"/>
                <w:color w:val="444444"/>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u w:val="none"/>
                <w:shd w:val="clear" w:fill="auto"/>
                <w:vertAlign w:val="baseline"/>
                <w:rtl w:val="0"/>
              </w:rPr>
              <w:t>User successfully logged into the application</w:t>
            </w:r>
          </w:p>
          <w:p>
            <w:pPr>
              <w:keepNext w:val="0"/>
              <w:keepLines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444444"/>
                <w:sz w:val="26"/>
                <w:szCs w:val="26"/>
                <w:highlight w:val="white"/>
                <w:u w:val="none"/>
                <w:vertAlign w:val="baseline"/>
                <w:rtl w:val="0"/>
              </w:rPr>
              <w:t>The system recognizes the successful login operation</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r>
        <w:rPr>
          <w:rtl w:val="0"/>
        </w:rPr>
        <w:t xml:space="preserve"> </w:t>
      </w:r>
    </w:p>
    <w:p>
      <w:pPr>
        <w:pStyle w:val="4"/>
        <w:numPr>
          <w:ilvl w:val="1"/>
          <w:numId w:val="9"/>
        </w:numPr>
        <w:bidi w:val="0"/>
      </w:pPr>
      <w:bookmarkStart w:id="24" w:name="_Toc31303"/>
      <w:r>
        <w:rPr>
          <w:rtl w:val="0"/>
        </w:rPr>
        <w:t>UC 02 Statistics</w:t>
      </w:r>
      <w:bookmarkEnd w:id="24"/>
    </w:p>
    <w:tbl>
      <w:tblPr>
        <w:tblStyle w:val="4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Statistical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color w:val="000000"/>
                <w:rtl w:val="0"/>
              </w:rPr>
              <w:t>As the admin, I want to see the statistical categories of the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Administrators.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r>
              <w:rPr>
                <w:color w:val="000000"/>
                <w:rtl w:val="0"/>
              </w:rPr>
              <w:t>Account logged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keepNext w:val="0"/>
              <w:keepLines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Main (Basic)</w:t>
            </w:r>
          </w:p>
          <w:p>
            <w:pPr>
              <w:keepNext w:val="0"/>
              <w:keepLines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selects the statistics command.</w:t>
            </w:r>
          </w:p>
          <w:p>
            <w:pPr>
              <w:keepNext w:val="0"/>
              <w:keepLines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selects the list of statistics to view.</w:t>
            </w:r>
          </w:p>
          <w:p>
            <w:pPr>
              <w:keepNext w:val="0"/>
              <w:keepLines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processes and sends the corresponding data to the screen at the request of the administrator.</w:t>
            </w:r>
          </w:p>
          <w:p>
            <w:r>
              <w:rPr>
                <w:rtl w:val="0"/>
              </w:rPr>
              <w:t>Alternative (Alternative)</w:t>
            </w:r>
          </w:p>
          <w:p>
            <w:pPr>
              <w:keepNext w:val="0"/>
              <w:keepLines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Exception (Exception)</w:t>
            </w:r>
          </w:p>
          <w:p>
            <w:pPr>
              <w:keepNext w:val="0"/>
              <w:keepLines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does not retrieve the data.</w:t>
            </w:r>
          </w:p>
          <w:p>
            <w:pPr>
              <w:keepNext w:val="0"/>
              <w:keepLines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reported no data found.</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r>
        <w:rPr>
          <w:rtl w:val="0"/>
        </w:rPr>
        <w:t xml:space="preserve"> </w:t>
      </w:r>
    </w:p>
    <w:p>
      <w:pPr>
        <w:pStyle w:val="4"/>
        <w:bidi w:val="0"/>
      </w:pPr>
      <w:bookmarkStart w:id="25" w:name="_Toc2473"/>
      <w:r>
        <w:rPr>
          <w:rtl w:val="0"/>
        </w:rPr>
        <w:t xml:space="preserve">2.3 </w:t>
      </w:r>
      <w:r>
        <w:rPr>
          <w:rtl w:val="0"/>
        </w:rPr>
        <w:tab/>
      </w:r>
      <w:r>
        <w:rPr>
          <w:rtl w:val="0"/>
        </w:rPr>
        <w:t>UC 03 Flight Management</w:t>
      </w:r>
      <w:bookmarkEnd w:id="25"/>
    </w:p>
    <w:tbl>
      <w:tblPr>
        <w:tblStyle w:val="50"/>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Flight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color w:val="000000"/>
                <w:rtl w:val="0"/>
              </w:rPr>
              <w:t>As an admin, I want flight updates. (add, pause, edit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Administrators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rPr>
                <w:color w:val="000000"/>
              </w:rPr>
            </w:pPr>
            <w:r>
              <w:rPr>
                <w:color w:val="000000"/>
                <w:rtl w:val="0"/>
              </w:rPr>
              <w:t>Login with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keepNext w:val="0"/>
              <w:keepLines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Main (Basic)</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selects the flight management command.</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administrator chooses the update method (add, change status, edit flight information).</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System processed and updated successfully.</w:t>
            </w:r>
          </w:p>
          <w:p>
            <w:pPr>
              <w:keepNext w:val="0"/>
              <w:keepLines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recognizes the update successfully.</w:t>
            </w:r>
          </w:p>
          <w:p>
            <w:r>
              <w:rPr>
                <w:rtl w:val="0"/>
              </w:rPr>
              <w:t>Alternative (Alternative)</w:t>
            </w:r>
          </w:p>
          <w:p>
            <w:pPr>
              <w:keepNext w:val="0"/>
              <w:keepLines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Exception (Exception)</w:t>
            </w:r>
          </w:p>
          <w:p>
            <w:pPr>
              <w:keepNext w:val="0"/>
              <w:keepLines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Update failed.</w:t>
            </w:r>
          </w:p>
          <w:p>
            <w:pPr>
              <w:keepNext w:val="0"/>
              <w:keepLines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system notifies the cause of the failure.</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4"/>
        <w:bidi w:val="0"/>
      </w:pPr>
      <w:bookmarkStart w:id="26" w:name="_Toc28240"/>
      <w:r>
        <w:rPr>
          <w:rtl w:val="0"/>
        </w:rPr>
        <w:t xml:space="preserve">2.4 </w:t>
      </w:r>
      <w:r>
        <w:rPr>
          <w:rtl w:val="0"/>
        </w:rPr>
        <w:tab/>
      </w:r>
      <w:r>
        <w:rPr>
          <w:rtl w:val="0"/>
        </w:rPr>
        <w:t>UC 04 User Management</w:t>
      </w:r>
      <w:bookmarkEnd w:id="26"/>
    </w:p>
    <w:tbl>
      <w:tblPr>
        <w:tblStyle w:val="5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Manage member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pPr>
              <w:rPr>
                <w:sz w:val="24"/>
                <w:szCs w:val="24"/>
              </w:rPr>
            </w:pPr>
            <w:r>
              <w:rPr>
                <w:color w:val="000000"/>
                <w:rtl w:val="0"/>
              </w:rPr>
              <w:t>As an Administrator, I want to manage customers who have registered as a member.</w:t>
            </w:r>
          </w:p>
          <w:p>
            <w:pPr>
              <w:rPr>
                <w:sz w:val="24"/>
                <w:szCs w:val="24"/>
              </w:rPr>
            </w:pPr>
            <w:r>
              <w:rPr>
                <w:color w:val="000000"/>
                <w:rtl w:val="0"/>
              </w:rPr>
              <w:t>Includes examples:</w:t>
            </w:r>
          </w:p>
          <w:p>
            <w:pPr>
              <w:numPr>
                <w:ilvl w:val="0"/>
                <w:numId w:val="24"/>
              </w:numPr>
              <w:spacing w:after="160"/>
              <w:ind w:left="1668" w:hanging="360"/>
              <w:rPr>
                <w:color w:val="000000"/>
              </w:rPr>
            </w:pPr>
            <w:r>
              <w:rPr>
                <w:color w:val="000000"/>
                <w:rtl w:val="0"/>
              </w:rPr>
              <w:t>Add employee account, member</w:t>
            </w:r>
          </w:p>
          <w:p>
            <w:pPr>
              <w:numPr>
                <w:ilvl w:val="0"/>
                <w:numId w:val="24"/>
              </w:numPr>
              <w:spacing w:after="160"/>
              <w:ind w:left="1668" w:hanging="360"/>
              <w:rPr>
                <w:color w:val="000000"/>
              </w:rPr>
            </w:pPr>
            <w:r>
              <w:rPr>
                <w:color w:val="000000"/>
                <w:rtl w:val="0"/>
              </w:rPr>
              <w:t>Lock account.</w:t>
            </w:r>
          </w:p>
          <w:p>
            <w:pPr>
              <w:numPr>
                <w:ilvl w:val="0"/>
                <w:numId w:val="24"/>
              </w:numPr>
              <w:spacing w:after="160"/>
              <w:ind w:left="1668" w:hanging="360"/>
              <w:rPr>
                <w:color w:val="000000"/>
              </w:rPr>
            </w:pPr>
            <w:r>
              <w:rPr>
                <w:color w:val="000000"/>
                <w:rtl w:val="0"/>
              </w:rPr>
              <w:t>Ticket statistics confirmed .</w:t>
            </w:r>
          </w:p>
          <w:p>
            <w:pPr>
              <w:numPr>
                <w:ilvl w:val="0"/>
                <w:numId w:val="24"/>
              </w:numPr>
              <w:spacing w:after="160"/>
              <w:ind w:left="1668" w:hanging="360"/>
              <w:rPr>
                <w:color w:val="000000"/>
              </w:rPr>
            </w:pPr>
            <w:r>
              <w:rPr>
                <w:color w:val="000000"/>
                <w:rtl w:val="0"/>
              </w:rPr>
              <w:t>View a list of accounts.</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Administrators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rPr>
                <w:color w:val="000000"/>
              </w:rPr>
            </w:pPr>
            <w:r>
              <w:rPr>
                <w:color w:val="000000"/>
                <w:rtl w:val="0"/>
              </w:rPr>
              <w:t>Login with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numPr>
                <w:ilvl w:val="0"/>
                <w:numId w:val="25"/>
              </w:numPr>
              <w:ind w:left="720" w:hanging="360"/>
              <w:rPr>
                <w:b/>
                <w:color w:val="000000"/>
              </w:rPr>
            </w:pPr>
            <w:r>
              <w:rPr>
                <w:b/>
                <w:color w:val="000000"/>
                <w:rtl w:val="0"/>
              </w:rPr>
              <w:t>Main (Basic)</w:t>
            </w:r>
          </w:p>
          <w:p>
            <w:pPr>
              <w:numPr>
                <w:ilvl w:val="0"/>
                <w:numId w:val="26"/>
              </w:numPr>
              <w:ind w:left="1440" w:hanging="360"/>
              <w:rPr>
                <w:color w:val="000000"/>
              </w:rPr>
            </w:pPr>
            <w:r>
              <w:rPr>
                <w:color w:val="000000"/>
                <w:rtl w:val="0"/>
              </w:rPr>
              <w:t>The administrator selects the user management command.</w:t>
            </w:r>
          </w:p>
          <w:p>
            <w:pPr>
              <w:numPr>
                <w:ilvl w:val="0"/>
                <w:numId w:val="26"/>
              </w:numPr>
              <w:ind w:left="1440" w:hanging="360"/>
              <w:rPr>
                <w:color w:val="000000"/>
              </w:rPr>
            </w:pPr>
            <w:r>
              <w:rPr>
                <w:color w:val="000000"/>
                <w:rtl w:val="0"/>
              </w:rPr>
              <w:t>Select the method to perform.</w:t>
            </w:r>
          </w:p>
          <w:p>
            <w:pPr>
              <w:numPr>
                <w:ilvl w:val="0"/>
                <w:numId w:val="26"/>
              </w:numPr>
              <w:ind w:left="1440" w:hanging="360"/>
              <w:rPr>
                <w:color w:val="000000"/>
              </w:rPr>
            </w:pPr>
            <w:r>
              <w:rPr>
                <w:color w:val="000000"/>
                <w:rtl w:val="0"/>
              </w:rPr>
              <w:t>The system processes and returns the results.</w:t>
            </w:r>
          </w:p>
          <w:p>
            <w:pPr>
              <w:numPr>
                <w:ilvl w:val="0"/>
                <w:numId w:val="26"/>
              </w:numPr>
              <w:spacing w:after="160"/>
              <w:ind w:left="1440" w:hanging="360"/>
              <w:rPr>
                <w:color w:val="000000"/>
              </w:rPr>
            </w:pPr>
            <w:r>
              <w:rPr>
                <w:color w:val="000000"/>
                <w:rtl w:val="0"/>
              </w:rPr>
              <w:t>The system records the changed data. ( if any )</w:t>
            </w:r>
          </w:p>
          <w:p>
            <w:pPr>
              <w:rPr>
                <w:sz w:val="24"/>
                <w:szCs w:val="24"/>
              </w:rPr>
            </w:pPr>
            <w:r>
              <w:rPr>
                <w:b/>
                <w:color w:val="000000"/>
                <w:rtl w:val="0"/>
              </w:rPr>
              <w:t xml:space="preserve">Alternate (Alternative </w:t>
            </w:r>
            <w:r>
              <w:rPr>
                <w:color w:val="000000"/>
                <w:rtl w:val="0"/>
              </w:rPr>
              <w:t>)</w:t>
            </w:r>
          </w:p>
          <w:p>
            <w:pPr>
              <w:numPr>
                <w:ilvl w:val="0"/>
                <w:numId w:val="27"/>
              </w:numPr>
              <w:ind w:left="720" w:hanging="360"/>
              <w:rPr>
                <w:b/>
                <w:color w:val="000000"/>
              </w:rPr>
            </w:pPr>
            <w:r>
              <w:rPr>
                <w:b/>
                <w:color w:val="000000"/>
                <w:rtl w:val="0"/>
              </w:rPr>
              <w:t>Exception (Exception)</w:t>
            </w:r>
          </w:p>
          <w:p>
            <w:pPr>
              <w:numPr>
                <w:ilvl w:val="0"/>
                <w:numId w:val="28"/>
              </w:numPr>
              <w:ind w:left="1428" w:hanging="360"/>
              <w:rPr>
                <w:color w:val="000000"/>
              </w:rPr>
            </w:pPr>
            <w:r>
              <w:rPr>
                <w:color w:val="000000"/>
                <w:rtl w:val="0"/>
              </w:rPr>
              <w:t>The system did not find the data or the update failed.</w:t>
            </w:r>
          </w:p>
          <w:p>
            <w:pPr>
              <w:numPr>
                <w:ilvl w:val="0"/>
                <w:numId w:val="28"/>
              </w:numPr>
              <w:spacing w:after="160"/>
              <w:ind w:left="1428" w:hanging="360"/>
              <w:rPr>
                <w:color w:val="000000"/>
              </w:rPr>
            </w:pPr>
            <w:r>
              <w:rPr>
                <w:color w:val="000000"/>
                <w:rtl w:val="0"/>
              </w:rPr>
              <w:t>The system says no data found or update 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4"/>
        <w:bidi w:val="0"/>
      </w:pPr>
      <w:bookmarkStart w:id="27" w:name="_Toc6953"/>
      <w:r>
        <w:rPr>
          <w:rtl w:val="0"/>
        </w:rPr>
        <w:t>2.5 UC 05 Book tickets</w:t>
      </w:r>
      <w:bookmarkEnd w:id="27"/>
    </w:p>
    <w:tbl>
      <w:tblPr>
        <w:tblStyle w:val="5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Book tickets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pPr>
              <w:rPr>
                <w:sz w:val="24"/>
                <w:szCs w:val="24"/>
              </w:rPr>
            </w:pPr>
            <w:r>
              <w:rPr>
                <w:color w:val="000000"/>
                <w:rtl w:val="0"/>
              </w:rPr>
              <w:t>As a user, I want to book a plane ticket.</w:t>
            </w:r>
          </w:p>
          <w:p>
            <w:pPr>
              <w:rPr>
                <w:sz w:val="24"/>
                <w:szCs w:val="24"/>
              </w:rPr>
            </w:pPr>
            <w:r>
              <w:rPr>
                <w:color w:val="000000"/>
                <w:rtl w:val="0"/>
              </w:rPr>
              <w:t>Includes tasks:</w:t>
            </w:r>
          </w:p>
          <w:p>
            <w:pPr>
              <w:numPr>
                <w:ilvl w:val="0"/>
                <w:numId w:val="29"/>
              </w:numPr>
              <w:ind w:left="720" w:hanging="360"/>
              <w:rPr>
                <w:color w:val="000000"/>
              </w:rPr>
            </w:pPr>
            <w:r>
              <w:rPr>
                <w:color w:val="000000"/>
                <w:rtl w:val="0"/>
              </w:rPr>
              <w:t>View flight information.</w:t>
            </w:r>
          </w:p>
          <w:p>
            <w:pPr>
              <w:numPr>
                <w:ilvl w:val="0"/>
                <w:numId w:val="29"/>
              </w:numPr>
              <w:ind w:left="720" w:hanging="360"/>
              <w:rPr>
                <w:color w:val="000000"/>
              </w:rPr>
            </w:pPr>
            <w:r>
              <w:rPr>
                <w:color w:val="000000"/>
                <w:rtl w:val="0"/>
              </w:rPr>
              <w:t>Book tickets.</w:t>
            </w:r>
          </w:p>
          <w:p>
            <w:pPr>
              <w:ind w:left="360" w:firstLine="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Manage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pPr>
              <w:numPr>
                <w:ilvl w:val="0"/>
                <w:numId w:val="30"/>
              </w:numPr>
              <w:ind w:left="720" w:hanging="360"/>
              <w:rPr>
                <w:color w:val="000000"/>
              </w:rPr>
            </w:pPr>
            <w:r>
              <w:rPr>
                <w:color w:val="000000"/>
                <w:rtl w:val="0"/>
              </w:rPr>
              <w:t>User account logged in</w:t>
            </w:r>
          </w:p>
          <w:p>
            <w:pPr>
              <w:ind w:left="720" w:firstLine="0"/>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rPr>
                <w:b/>
                <w:sz w:val="24"/>
                <w:szCs w:val="24"/>
              </w:rPr>
            </w:pPr>
            <w:r>
              <w:rPr>
                <w:b/>
                <w:color w:val="000000"/>
                <w:rtl w:val="0"/>
              </w:rPr>
              <w:t>Main (Basic)</w:t>
            </w:r>
          </w:p>
          <w:p>
            <w:pPr>
              <w:numPr>
                <w:ilvl w:val="0"/>
                <w:numId w:val="31"/>
              </w:numPr>
              <w:ind w:left="720" w:hanging="360"/>
              <w:rPr>
                <w:color w:val="000000"/>
              </w:rPr>
            </w:pPr>
            <w:r>
              <w:rPr>
                <w:color w:val="000000"/>
                <w:rtl w:val="0"/>
              </w:rPr>
              <w:t>User selects flight or view flights.</w:t>
            </w:r>
          </w:p>
          <w:p>
            <w:pPr>
              <w:numPr>
                <w:ilvl w:val="0"/>
                <w:numId w:val="31"/>
              </w:numPr>
              <w:ind w:left="720" w:hanging="360"/>
              <w:rPr>
                <w:color w:val="000000"/>
              </w:rPr>
            </w:pPr>
            <w:r>
              <w:rPr>
                <w:color w:val="000000"/>
                <w:rtl w:val="0"/>
              </w:rPr>
              <w:t>Click "book tickets"</w:t>
            </w:r>
          </w:p>
          <w:p>
            <w:pPr>
              <w:numPr>
                <w:ilvl w:val="0"/>
                <w:numId w:val="31"/>
              </w:numPr>
              <w:ind w:left="720" w:hanging="360"/>
              <w:rPr>
                <w:color w:val="000000"/>
              </w:rPr>
            </w:pPr>
            <w:r>
              <w:rPr>
                <w:color w:val="000000"/>
                <w:rtl w:val="0"/>
              </w:rPr>
              <w:t>Enter booking information.</w:t>
            </w:r>
          </w:p>
          <w:p>
            <w:pPr>
              <w:numPr>
                <w:ilvl w:val="0"/>
                <w:numId w:val="31"/>
              </w:numPr>
              <w:ind w:left="720" w:hanging="360"/>
              <w:rPr>
                <w:color w:val="000000"/>
              </w:rPr>
            </w:pPr>
            <w:r>
              <w:rPr>
                <w:color w:val="000000"/>
                <w:rtl w:val="0"/>
              </w:rPr>
              <w:t>Click “Confirm Booking”.</w:t>
            </w:r>
          </w:p>
          <w:p>
            <w:pPr>
              <w:numPr>
                <w:ilvl w:val="0"/>
                <w:numId w:val="31"/>
              </w:numPr>
              <w:ind w:left="720" w:hanging="360"/>
              <w:rPr>
                <w:color w:val="000000"/>
              </w:rPr>
            </w:pPr>
            <w:r>
              <w:rPr>
                <w:color w:val="000000"/>
                <w:rtl w:val="0"/>
              </w:rPr>
              <w:t>Notice "booking successful".</w:t>
            </w:r>
          </w:p>
          <w:p>
            <w:pPr>
              <w:rPr>
                <w:b/>
                <w:sz w:val="24"/>
                <w:szCs w:val="24"/>
              </w:rPr>
            </w:pPr>
            <w:r>
              <w:rPr>
                <w:b/>
                <w:color w:val="000000"/>
                <w:rtl w:val="0"/>
              </w:rPr>
              <w:t>Alternative (Alternative)</w:t>
            </w:r>
          </w:p>
          <w:p>
            <w:pPr>
              <w:rPr>
                <w:b/>
                <w:sz w:val="24"/>
                <w:szCs w:val="24"/>
              </w:rPr>
            </w:pPr>
            <w:r>
              <w:rPr>
                <w:b/>
                <w:color w:val="000000"/>
                <w:rtl w:val="0"/>
              </w:rPr>
              <w:t>Exception (Exception)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4"/>
        <w:bidi w:val="0"/>
      </w:pPr>
      <w:bookmarkStart w:id="28" w:name="_Toc2722"/>
      <w:r>
        <w:rPr>
          <w:rtl w:val="0"/>
        </w:rPr>
        <w:t xml:space="preserve">2.6 </w:t>
      </w:r>
      <w:r>
        <w:rPr>
          <w:rtl w:val="0"/>
        </w:rPr>
        <w:tab/>
      </w:r>
      <w:r>
        <w:rPr>
          <w:rtl w:val="0"/>
        </w:rPr>
        <w:t>UC 06 Ticket Confirmation</w:t>
      </w:r>
      <w:bookmarkEnd w:id="28"/>
    </w:p>
    <w:tbl>
      <w:tblPr>
        <w:tblStyle w:val="5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ID</w:t>
            </w:r>
          </w:p>
        </w:tc>
        <w:tc>
          <w:p>
            <w:r>
              <w:rPr>
                <w:rtl w:val="0"/>
              </w:rPr>
              <w:t>UC 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Use Case Name</w:t>
            </w:r>
          </w:p>
        </w:tc>
        <w:tc>
          <w:p>
            <w:r>
              <w:rPr>
                <w:color w:val="000000"/>
                <w:rtl w:val="0"/>
              </w:rPr>
              <w:t>Ticket confirmation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Describe</w:t>
            </w:r>
          </w:p>
        </w:tc>
        <w:tc>
          <w:p>
            <w:r>
              <w:rPr>
                <w:color w:val="000000"/>
                <w:rtl w:val="0"/>
              </w:rPr>
              <w:t>As an employee who wants to confirm that the ticket has been successfully booked..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Actor (Actor)</w:t>
            </w:r>
          </w:p>
        </w:tc>
        <w:tc>
          <w:p>
            <w:r>
              <w:rPr>
                <w:color w:val="000000"/>
                <w:rtl w:val="0"/>
              </w:rPr>
              <w:t>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Pre-conditions</w:t>
            </w:r>
          </w:p>
        </w:tc>
        <w:tc>
          <w:p>
            <w:r>
              <w:rPr>
                <w:color w:val="000000"/>
                <w:rtl w:val="0"/>
              </w:rPr>
              <w:t>Employee account logged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Flow of events</w:t>
            </w:r>
          </w:p>
        </w:tc>
        <w:tc>
          <w:p>
            <w:pPr>
              <w:numPr>
                <w:ilvl w:val="0"/>
                <w:numId w:val="32"/>
              </w:numPr>
              <w:ind w:left="720" w:hanging="360"/>
              <w:rPr>
                <w:b/>
                <w:color w:val="000000"/>
              </w:rPr>
            </w:pPr>
            <w:r>
              <w:rPr>
                <w:b/>
                <w:color w:val="000000"/>
                <w:rtl w:val="0"/>
              </w:rPr>
              <w:t>Main (Basic)</w:t>
            </w:r>
          </w:p>
          <w:p>
            <w:pPr>
              <w:numPr>
                <w:ilvl w:val="0"/>
                <w:numId w:val="33"/>
              </w:numPr>
              <w:ind w:left="1440" w:hanging="360"/>
              <w:rPr>
                <w:color w:val="000000"/>
              </w:rPr>
            </w:pPr>
            <w:r>
              <w:rPr>
                <w:color w:val="000000"/>
                <w:rtl w:val="0"/>
              </w:rPr>
              <w:t>User selects Confirm Ticket.</w:t>
            </w:r>
          </w:p>
          <w:p>
            <w:pPr>
              <w:numPr>
                <w:ilvl w:val="0"/>
                <w:numId w:val="33"/>
              </w:numPr>
              <w:spacing w:after="160"/>
              <w:ind w:left="1440" w:hanging="360"/>
              <w:rPr>
                <w:color w:val="000000"/>
              </w:rPr>
            </w:pPr>
            <w:r>
              <w:rPr>
                <w:color w:val="000000"/>
                <w:rtl w:val="0"/>
              </w:rPr>
              <w:t>Select the ticket you want to confirm.</w:t>
            </w:r>
          </w:p>
          <w:p>
            <w:pPr>
              <w:numPr>
                <w:ilvl w:val="0"/>
                <w:numId w:val="33"/>
              </w:numPr>
              <w:spacing w:after="160"/>
              <w:ind w:left="1440" w:hanging="360"/>
              <w:rPr>
                <w:color w:val="000000"/>
              </w:rPr>
            </w:pPr>
            <w:r>
              <w:rPr>
                <w:color w:val="000000"/>
                <w:rtl w:val="0"/>
              </w:rPr>
              <w:t>Enter booking information.</w:t>
            </w:r>
          </w:p>
          <w:p>
            <w:pPr>
              <w:numPr>
                <w:ilvl w:val="0"/>
                <w:numId w:val="33"/>
              </w:numPr>
              <w:spacing w:after="160"/>
              <w:ind w:left="1440" w:hanging="360"/>
              <w:rPr>
                <w:color w:val="000000"/>
              </w:rPr>
            </w:pPr>
            <w:r>
              <w:rPr>
                <w:color w:val="000000"/>
                <w:rtl w:val="0"/>
              </w:rPr>
              <w:t>Click “confirm”</w:t>
            </w:r>
          </w:p>
          <w:p>
            <w:pPr>
              <w:numPr>
                <w:ilvl w:val="0"/>
                <w:numId w:val="33"/>
              </w:numPr>
              <w:spacing w:after="160"/>
              <w:ind w:left="1440" w:hanging="360"/>
              <w:rPr>
                <w:color w:val="000000"/>
              </w:rPr>
            </w:pPr>
            <w:r>
              <w:rPr>
                <w:color w:val="000000"/>
                <w:rtl w:val="0"/>
              </w:rPr>
              <w:t>Processing system.</w:t>
            </w:r>
          </w:p>
          <w:p>
            <w:pPr>
              <w:numPr>
                <w:ilvl w:val="0"/>
                <w:numId w:val="33"/>
              </w:numPr>
              <w:spacing w:after="160"/>
              <w:ind w:left="1440" w:hanging="360"/>
              <w:rPr>
                <w:color w:val="000000"/>
              </w:rPr>
            </w:pPr>
            <w:r>
              <w:rPr>
                <w:color w:val="000000"/>
                <w:rtl w:val="0"/>
              </w:rPr>
              <w:t>Returns message.</w:t>
            </w:r>
          </w:p>
          <w:p>
            <w:pPr>
              <w:rPr>
                <w:b/>
                <w:sz w:val="24"/>
                <w:szCs w:val="24"/>
              </w:rPr>
            </w:pPr>
            <w:r>
              <w:rPr>
                <w:b/>
                <w:color w:val="000000"/>
                <w:rtl w:val="0"/>
              </w:rPr>
              <w:t>Alternative (Alternative)</w:t>
            </w:r>
          </w:p>
          <w:p>
            <w:pPr>
              <w:numPr>
                <w:ilvl w:val="0"/>
                <w:numId w:val="34"/>
              </w:numPr>
              <w:ind w:left="720" w:hanging="360"/>
              <w:rPr>
                <w:b/>
                <w:color w:val="000000"/>
              </w:rPr>
            </w:pPr>
            <w:r>
              <w:rPr>
                <w:b/>
                <w:color w:val="000000"/>
                <w:rtl w:val="0"/>
              </w:rPr>
              <w:t>Exception (Exception)</w:t>
            </w:r>
          </w:p>
          <w:p>
            <w:pPr>
              <w:numPr>
                <w:ilvl w:val="0"/>
                <w:numId w:val="35"/>
              </w:numPr>
              <w:spacing w:after="160"/>
              <w:ind w:left="1440" w:hanging="360"/>
              <w:rPr>
                <w:color w:val="000000"/>
              </w:rPr>
            </w:pPr>
            <w:r>
              <w:rPr>
                <w:color w:val="000000"/>
                <w:rtl w:val="0"/>
              </w:rPr>
              <w:t>Validation failed.</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r>
              <w:rPr>
                <w:b/>
                <w:rtl w:val="0"/>
              </w:rPr>
              <w:t>Post-conditions</w:t>
            </w:r>
          </w:p>
        </w:tc>
        <w:tc>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b/>
              </w:rPr>
            </w:pPr>
            <w:r>
              <w:rPr>
                <w:b/>
                <w:rtl w:val="0"/>
              </w:rPr>
              <w:t>Extend</w:t>
            </w:r>
          </w:p>
        </w:tc>
        <w:tc>
          <w:p/>
        </w:tc>
      </w:tr>
    </w:tbl>
    <w:p>
      <w:pPr>
        <w:ind w:left="720" w:firstLine="0"/>
      </w:pPr>
    </w:p>
    <w:p>
      <w:pPr>
        <w:pStyle w:val="3"/>
        <w:spacing w:before="360" w:after="360"/>
      </w:pPr>
    </w:p>
    <w:p>
      <w:pPr>
        <w:rPr>
          <w:rtl w:val="0"/>
        </w:rPr>
      </w:pPr>
      <w:bookmarkStart w:id="29" w:name="_Toc1758"/>
      <w:r>
        <w:rPr>
          <w:rtl w:val="0"/>
        </w:rPr>
        <w:br w:type="page"/>
      </w:r>
    </w:p>
    <w:p>
      <w:pPr>
        <w:pStyle w:val="2"/>
        <w:bidi w:val="0"/>
      </w:pPr>
      <w:r>
        <w:rPr>
          <w:rtl w:val="0"/>
        </w:rPr>
        <w:t>CHAPTER 3. LOGICAL VIEW</w:t>
      </w:r>
      <w:bookmarkEnd w:id="29"/>
    </w:p>
    <w:p>
      <w:pPr>
        <w:pStyle w:val="3"/>
        <w:numPr>
          <w:ilvl w:val="0"/>
          <w:numId w:val="36"/>
        </w:numPr>
        <w:bidi w:val="0"/>
      </w:pPr>
      <w:bookmarkStart w:id="30" w:name="_Toc27688"/>
      <w:r>
        <w:rPr>
          <w:rtl w:val="0"/>
        </w:rPr>
        <w:t>CLASS DIAGRAM (CLASS DIAGRAM)</w:t>
      </w:r>
      <w:bookmarkEnd w:id="30"/>
    </w:p>
    <w:p>
      <w:pPr>
        <w:keepNext/>
        <w:jc w:val="center"/>
      </w:pPr>
      <w:r>
        <w:drawing>
          <wp:inline distT="0" distB="0" distL="0" distR="0">
            <wp:extent cx="5760720" cy="4599940"/>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45" name="image10.png"/>
                    <pic:cNvPicPr preferRelativeResize="0"/>
                  </pic:nvPicPr>
                  <pic:blipFill>
                    <a:blip r:embed="rId10"/>
                    <a:srcRect/>
                    <a:stretch>
                      <a:fillRect/>
                    </a:stretch>
                  </pic:blipFill>
                  <pic:spPr>
                    <a:xfrm>
                      <a:off x="0" y="0"/>
                      <a:ext cx="5760720" cy="4599940"/>
                    </a:xfrm>
                    <a:prstGeom prst="rect">
                      <a:avLst/>
                    </a:prstGeom>
                  </pic:spPr>
                </pic:pic>
              </a:graphicData>
            </a:graphic>
          </wp:inline>
        </w:drawing>
      </w:r>
    </w:p>
    <w:p>
      <w:pPr>
        <w:pStyle w:val="10"/>
        <w:keepNext/>
        <w:jc w:val="center"/>
        <w:rPr>
          <w:b/>
          <w:sz w:val="32"/>
          <w:szCs w:val="32"/>
        </w:rPr>
      </w:pPr>
      <w:r>
        <w:t xml:space="preserve">Image </w:t>
      </w:r>
      <w:r>
        <w:fldChar w:fldCharType="begin"/>
      </w:r>
      <w:r>
        <w:instrText xml:space="preserve"> SEQ Image \* ARABIC </w:instrText>
      </w:r>
      <w:r>
        <w:fldChar w:fldCharType="separate"/>
      </w:r>
      <w:r>
        <w:t>4</w:t>
      </w:r>
      <w:r>
        <w:fldChar w:fldCharType="end"/>
      </w:r>
      <w:bookmarkStart w:id="31" w:name="_Toc17716"/>
      <w:r>
        <w:rPr>
          <w:rFonts w:hint="default"/>
          <w:lang w:val="en-US"/>
        </w:rPr>
        <w:t>: Class Diagram</w:t>
      </w:r>
      <w:bookmarkEnd w:id="31"/>
      <w:bookmarkStart w:id="32" w:name="_heading=h.49x2ik5" w:colFirst="0" w:colLast="0"/>
      <w:bookmarkEnd w:id="32"/>
    </w:p>
    <w:p>
      <w:pPr>
        <w:rPr>
          <w:rtl w:val="0"/>
        </w:rPr>
      </w:pPr>
      <w:bookmarkStart w:id="33" w:name="_Toc16507"/>
      <w:r>
        <w:rPr>
          <w:rtl w:val="0"/>
        </w:rPr>
        <w:br w:type="page"/>
      </w:r>
    </w:p>
    <w:p>
      <w:pPr>
        <w:pStyle w:val="2"/>
        <w:bidi w:val="0"/>
      </w:pPr>
      <w:r>
        <w:rPr>
          <w:rtl w:val="0"/>
        </w:rPr>
        <w:t>CHAPTER 4: INTERFACES</w:t>
      </w:r>
      <w:bookmarkEnd w:id="33"/>
    </w:p>
    <w:p>
      <w:pPr>
        <w:pStyle w:val="3"/>
        <w:numPr>
          <w:ilvl w:val="0"/>
          <w:numId w:val="37"/>
        </w:numPr>
        <w:bidi w:val="0"/>
      </w:pPr>
      <w:bookmarkStart w:id="34" w:name="_Toc16472"/>
      <w:r>
        <w:rPr>
          <w:rtl w:val="0"/>
        </w:rPr>
        <w:t>Login interface</w:t>
      </w:r>
      <w:bookmarkEnd w:id="34"/>
    </w:p>
    <w:p>
      <w:pPr>
        <w:keepNext/>
        <w:jc w:val="center"/>
      </w:pPr>
      <w:r>
        <w:drawing>
          <wp:inline distT="0" distB="0" distL="114300" distR="114300">
            <wp:extent cx="5760720" cy="3099435"/>
            <wp:effectExtent l="0" t="0" r="1143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760720" cy="3099435"/>
                    </a:xfrm>
                    <a:prstGeom prst="rect">
                      <a:avLst/>
                    </a:prstGeom>
                    <a:noFill/>
                    <a:ln>
                      <a:noFill/>
                    </a:ln>
                  </pic:spPr>
                </pic:pic>
              </a:graphicData>
            </a:graphic>
          </wp:inline>
        </w:drawing>
      </w:r>
    </w:p>
    <w:p>
      <w:pPr>
        <w:pStyle w:val="10"/>
        <w:keepNext/>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5</w:t>
      </w:r>
      <w:r>
        <w:fldChar w:fldCharType="end"/>
      </w:r>
      <w:bookmarkStart w:id="35" w:name="_Toc187"/>
      <w:r>
        <w:rPr>
          <w:rFonts w:hint="default"/>
          <w:lang w:val="en-US"/>
        </w:rPr>
        <w:t>: Login Interface</w:t>
      </w:r>
      <w:bookmarkEnd w:id="35"/>
      <w:bookmarkStart w:id="36" w:name="_heading=h.3o7alnk" w:colFirst="0" w:colLast="0"/>
      <w:bookmarkEnd w:id="36"/>
    </w:p>
    <w:p>
      <w:pPr>
        <w:pStyle w:val="3"/>
        <w:numPr>
          <w:ilvl w:val="0"/>
          <w:numId w:val="37"/>
        </w:numPr>
        <w:bidi w:val="0"/>
      </w:pPr>
      <w:bookmarkStart w:id="37" w:name="_Toc28147"/>
      <w:r>
        <w:rPr>
          <w:rtl w:val="0"/>
        </w:rPr>
        <w:t>Homepage</w:t>
      </w:r>
      <w:r>
        <w:rPr>
          <w:rFonts w:hint="default"/>
          <w:rtl w:val="0"/>
          <w:lang w:val="en-US"/>
        </w:rPr>
        <w:t xml:space="preserve"> </w:t>
      </w:r>
      <w:r>
        <w:rPr>
          <w:rtl w:val="0"/>
        </w:rPr>
        <w:t>Interface</w:t>
      </w:r>
      <w:bookmarkEnd w:id="37"/>
    </w:p>
    <w:p>
      <w:pPr>
        <w:numPr>
          <w:numId w:val="0"/>
        </w:numPr>
        <w:bidi w:val="0"/>
        <w:ind w:leftChars="0"/>
        <w:jc w:val="center"/>
      </w:pPr>
      <w:r>
        <w:drawing>
          <wp:inline distT="0" distB="0" distL="114300" distR="114300">
            <wp:extent cx="5760720" cy="3099435"/>
            <wp:effectExtent l="0" t="0" r="1143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760720" cy="3099435"/>
                    </a:xfrm>
                    <a:prstGeom prst="rect">
                      <a:avLst/>
                    </a:prstGeom>
                    <a:noFill/>
                    <a:ln>
                      <a:noFill/>
                    </a:ln>
                  </pic:spPr>
                </pic:pic>
              </a:graphicData>
            </a:graphic>
          </wp:inline>
        </w:drawing>
      </w:r>
    </w:p>
    <w:p>
      <w:pPr>
        <w:pStyle w:val="10"/>
        <w:numPr>
          <w:numId w:val="0"/>
        </w:numPr>
        <w:bidi w:val="0"/>
        <w:ind w:leftChars="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6</w:t>
      </w:r>
      <w:r>
        <w:fldChar w:fldCharType="end"/>
      </w:r>
      <w:bookmarkStart w:id="38" w:name="_Toc1585"/>
      <w:r>
        <w:rPr>
          <w:rFonts w:hint="default"/>
          <w:lang w:val="en-US"/>
        </w:rPr>
        <w:t>: Home Interface</w:t>
      </w:r>
      <w:bookmarkEnd w:id="38"/>
      <w:bookmarkStart w:id="39" w:name="_heading=h.ihv636" w:colFirst="0" w:colLast="0"/>
      <w:bookmarkEnd w:id="39"/>
    </w:p>
    <w:p>
      <w:pPr>
        <w:pStyle w:val="3"/>
        <w:numPr>
          <w:ilvl w:val="0"/>
          <w:numId w:val="37"/>
        </w:numPr>
        <w:bidi w:val="0"/>
      </w:pPr>
      <w:bookmarkStart w:id="40" w:name="_Toc12927"/>
      <w:r>
        <w:rPr>
          <w:rFonts w:hint="default"/>
          <w:rtl w:val="0"/>
          <w:lang w:val="en-US"/>
        </w:rPr>
        <w:t xml:space="preserve">Ticket </w:t>
      </w:r>
      <w:r>
        <w:rPr>
          <w:rtl w:val="0"/>
        </w:rPr>
        <w:t>Search Interface</w:t>
      </w:r>
      <w:bookmarkEnd w:id="40"/>
    </w:p>
    <w:p>
      <w:pPr>
        <w:bidi w:val="0"/>
        <w:jc w:val="center"/>
      </w:pPr>
      <w:r>
        <w:drawing>
          <wp:inline distT="0" distB="0" distL="114300" distR="114300">
            <wp:extent cx="5760720" cy="3093085"/>
            <wp:effectExtent l="0" t="0" r="1143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760720" cy="3093085"/>
                    </a:xfrm>
                    <a:prstGeom prst="rect">
                      <a:avLst/>
                    </a:prstGeom>
                    <a:noFill/>
                    <a:ln>
                      <a:noFill/>
                    </a:ln>
                  </pic:spPr>
                </pic:pic>
              </a:graphicData>
            </a:graphic>
          </wp:inline>
        </w:drawing>
      </w:r>
    </w:p>
    <w:p>
      <w:pPr>
        <w:pStyle w:val="10"/>
        <w:bidi w:val="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7</w:t>
      </w:r>
      <w:r>
        <w:fldChar w:fldCharType="end"/>
      </w:r>
      <w:bookmarkStart w:id="41" w:name="_Toc21890"/>
      <w:r>
        <w:rPr>
          <w:rFonts w:hint="default"/>
          <w:lang w:val="en-US"/>
        </w:rPr>
        <w:t>: Ticket Search Inteface</w:t>
      </w:r>
      <w:bookmarkEnd w:id="41"/>
      <w:bookmarkStart w:id="42" w:name="_heading=h.1hmsyys" w:colFirst="0" w:colLast="0"/>
      <w:bookmarkEnd w:id="42"/>
    </w:p>
    <w:p>
      <w:pPr>
        <w:pStyle w:val="3"/>
        <w:numPr>
          <w:ilvl w:val="0"/>
          <w:numId w:val="37"/>
        </w:numPr>
        <w:bidi w:val="0"/>
      </w:pPr>
      <w:bookmarkStart w:id="43" w:name="_Toc15857"/>
      <w:r>
        <w:rPr>
          <w:rtl w:val="0"/>
        </w:rPr>
        <w:t>Flight List Interface</w:t>
      </w:r>
      <w:r>
        <w:rPr>
          <w:rFonts w:hint="default"/>
          <w:rtl w:val="0"/>
          <w:lang w:val="en-US"/>
        </w:rPr>
        <w:t xml:space="preserve"> </w:t>
      </w:r>
      <w:r>
        <w:rPr>
          <w:rtl w:val="0"/>
        </w:rPr>
        <w:t xml:space="preserve">( Customer </w:t>
      </w:r>
      <w:r>
        <w:rPr>
          <w:rFonts w:hint="default"/>
          <w:rtl w:val="0"/>
          <w:lang w:val="en-US"/>
        </w:rPr>
        <w:t>)</w:t>
      </w:r>
      <w:bookmarkEnd w:id="43"/>
    </w:p>
    <w:p>
      <w:pPr>
        <w:bidi w:val="0"/>
        <w:jc w:val="center"/>
      </w:pPr>
      <w:r>
        <w:drawing>
          <wp:inline distT="0" distB="0" distL="114300" distR="114300">
            <wp:extent cx="5757545" cy="3090545"/>
            <wp:effectExtent l="0" t="0" r="14605" b="146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757545" cy="3090545"/>
                    </a:xfrm>
                    <a:prstGeom prst="rect">
                      <a:avLst/>
                    </a:prstGeom>
                    <a:noFill/>
                    <a:ln>
                      <a:noFill/>
                    </a:ln>
                  </pic:spPr>
                </pic:pic>
              </a:graphicData>
            </a:graphic>
          </wp:inline>
        </w:drawing>
      </w:r>
    </w:p>
    <w:p>
      <w:pPr>
        <w:pStyle w:val="10"/>
        <w:bidi w:val="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8</w:t>
      </w:r>
      <w:r>
        <w:fldChar w:fldCharType="end"/>
      </w:r>
      <w:bookmarkStart w:id="44" w:name="_Toc1367"/>
      <w:r>
        <w:rPr>
          <w:rFonts w:hint="default"/>
          <w:lang w:val="en-US"/>
        </w:rPr>
        <w:t>: Flight List Interface</w:t>
      </w:r>
      <w:bookmarkEnd w:id="44"/>
      <w:bookmarkStart w:id="45" w:name="_heading=h.2grqrue" w:colFirst="0" w:colLast="0"/>
      <w:bookmarkEnd w:id="45"/>
    </w:p>
    <w:p>
      <w:pPr>
        <w:pStyle w:val="3"/>
        <w:numPr>
          <w:ilvl w:val="0"/>
          <w:numId w:val="37"/>
        </w:numPr>
        <w:bidi w:val="0"/>
      </w:pPr>
      <w:bookmarkStart w:id="46" w:name="_Toc3276"/>
      <w:r>
        <w:rPr>
          <w:rtl w:val="0"/>
        </w:rPr>
        <w:t>Interface when the customer has made a booking (Employee)</w:t>
      </w:r>
      <w:bookmarkEnd w:id="46"/>
    </w:p>
    <w:p>
      <w:pPr>
        <w:bidi w:val="0"/>
        <w:jc w:val="center"/>
      </w:pPr>
      <w:r>
        <w:drawing>
          <wp:inline distT="0" distB="0" distL="114300" distR="114300">
            <wp:extent cx="5760720" cy="2823210"/>
            <wp:effectExtent l="0" t="0" r="11430" b="152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760720" cy="2823210"/>
                    </a:xfrm>
                    <a:prstGeom prst="rect">
                      <a:avLst/>
                    </a:prstGeom>
                    <a:noFill/>
                    <a:ln>
                      <a:noFill/>
                    </a:ln>
                  </pic:spPr>
                </pic:pic>
              </a:graphicData>
            </a:graphic>
          </wp:inline>
        </w:drawing>
      </w:r>
    </w:p>
    <w:p>
      <w:pPr>
        <w:pStyle w:val="10"/>
        <w:bidi w:val="0"/>
        <w:jc w:val="center"/>
        <w:rPr>
          <w:rFonts w:ascii="Times New Roman" w:hAnsi="Times New Roman" w:eastAsia="Times New Roman" w:cs="Times New Roman"/>
          <w:b w:val="0"/>
          <w:i/>
          <w:smallCaps w:val="0"/>
          <w:strike w:val="0"/>
          <w:color w:val="44546A"/>
          <w:sz w:val="18"/>
          <w:szCs w:val="18"/>
          <w:u w:val="none"/>
          <w:shd w:val="clear" w:fill="auto"/>
          <w:vertAlign w:val="baseline"/>
        </w:rPr>
      </w:pPr>
      <w:r>
        <w:t xml:space="preserve">Image </w:t>
      </w:r>
      <w:r>
        <w:fldChar w:fldCharType="begin"/>
      </w:r>
      <w:r>
        <w:instrText xml:space="preserve"> SEQ Image \* ARABIC </w:instrText>
      </w:r>
      <w:r>
        <w:fldChar w:fldCharType="separate"/>
      </w:r>
      <w:r>
        <w:t>9</w:t>
      </w:r>
      <w:r>
        <w:fldChar w:fldCharType="end"/>
      </w:r>
      <w:bookmarkStart w:id="47" w:name="_Toc21544"/>
      <w:r>
        <w:rPr>
          <w:rFonts w:hint="default"/>
          <w:lang w:val="en-US"/>
        </w:rPr>
        <w:t>: Booking Confirmation Interface</w:t>
      </w:r>
      <w:bookmarkEnd w:id="47"/>
      <w:bookmarkStart w:id="48" w:name="_heading=h.vx1227" w:colFirst="0" w:colLast="0"/>
      <w:bookmarkEnd w:id="48"/>
    </w:p>
    <w:p>
      <w:pPr>
        <w:pStyle w:val="3"/>
        <w:numPr>
          <w:ilvl w:val="0"/>
          <w:numId w:val="37"/>
        </w:numPr>
        <w:bidi w:val="0"/>
      </w:pPr>
      <w:bookmarkStart w:id="49" w:name="_Toc5973"/>
      <w:r>
        <w:rPr>
          <w:rtl w:val="0"/>
        </w:rPr>
        <w:t>Flight management interface (Admin)</w:t>
      </w:r>
      <w:bookmarkEnd w:id="49"/>
    </w:p>
    <w:p>
      <w:pPr>
        <w:bidi w:val="0"/>
      </w:pPr>
      <w:r>
        <w:drawing>
          <wp:inline distT="0" distB="0" distL="114300" distR="114300">
            <wp:extent cx="5760720" cy="3015615"/>
            <wp:effectExtent l="0" t="0" r="11430" b="133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760720" cy="3015615"/>
                    </a:xfrm>
                    <a:prstGeom prst="rect">
                      <a:avLst/>
                    </a:prstGeom>
                    <a:noFill/>
                    <a:ln>
                      <a:noFill/>
                    </a:ln>
                  </pic:spPr>
                </pic:pic>
              </a:graphicData>
            </a:graphic>
          </wp:inline>
        </w:drawing>
      </w:r>
    </w:p>
    <w:p>
      <w:pPr>
        <w:pStyle w:val="10"/>
        <w:bidi w:val="0"/>
        <w:rPr>
          <w:rFonts w:hint="default"/>
          <w:lang w:val="en-US"/>
        </w:rPr>
      </w:pPr>
      <w:r>
        <w:t xml:space="preserve">Image </w:t>
      </w:r>
      <w:r>
        <w:fldChar w:fldCharType="begin"/>
      </w:r>
      <w:r>
        <w:instrText xml:space="preserve"> SEQ Image \* ARABIC </w:instrText>
      </w:r>
      <w:r>
        <w:fldChar w:fldCharType="separate"/>
      </w:r>
      <w:r>
        <w:t>10</w:t>
      </w:r>
      <w:r>
        <w:fldChar w:fldCharType="end"/>
      </w:r>
      <w:bookmarkStart w:id="50" w:name="_Toc6853"/>
      <w:r>
        <w:rPr>
          <w:rFonts w:hint="default"/>
          <w:lang w:val="en-US"/>
        </w:rPr>
        <w:t>: Flight Management Interface</w:t>
      </w:r>
      <w:bookmarkEnd w:id="50"/>
    </w:p>
    <w:p>
      <w:pPr>
        <w:pStyle w:val="3"/>
        <w:numPr>
          <w:ilvl w:val="0"/>
          <w:numId w:val="37"/>
        </w:numPr>
        <w:bidi w:val="0"/>
      </w:pPr>
      <w:bookmarkStart w:id="51" w:name="_heading=h.3fwokq0" w:colFirst="0" w:colLast="0"/>
      <w:bookmarkEnd w:id="51"/>
      <w:bookmarkStart w:id="52" w:name="_Toc29283"/>
      <w:r>
        <w:rPr>
          <w:rFonts w:hint="default"/>
          <w:rtl w:val="0"/>
          <w:lang w:val="en-US"/>
        </w:rPr>
        <w:t xml:space="preserve">User management </w:t>
      </w:r>
      <w:r>
        <w:rPr>
          <w:rtl w:val="0"/>
        </w:rPr>
        <w:t xml:space="preserve"> interface (Admin)</w:t>
      </w:r>
      <w:bookmarkEnd w:id="52"/>
    </w:p>
    <w:p>
      <w:pPr>
        <w:bidi w:val="0"/>
        <w:jc w:val="center"/>
      </w:pPr>
      <w:r>
        <w:drawing>
          <wp:inline distT="0" distB="0" distL="114300" distR="114300">
            <wp:extent cx="5751830" cy="2379345"/>
            <wp:effectExtent l="0" t="0" r="1270" b="190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5751830" cy="2379345"/>
                    </a:xfrm>
                    <a:prstGeom prst="rect">
                      <a:avLst/>
                    </a:prstGeom>
                    <a:noFill/>
                    <a:ln>
                      <a:noFill/>
                    </a:ln>
                  </pic:spPr>
                </pic:pic>
              </a:graphicData>
            </a:graphic>
          </wp:inline>
        </w:drawing>
      </w:r>
    </w:p>
    <w:p>
      <w:pPr>
        <w:pStyle w:val="10"/>
        <w:bidi w:val="0"/>
        <w:jc w:val="center"/>
        <w:rPr>
          <w:rFonts w:hint="default"/>
          <w:lang w:val="en-US"/>
        </w:rPr>
      </w:pPr>
      <w:r>
        <w:t xml:space="preserve">Image </w:t>
      </w:r>
      <w:r>
        <w:fldChar w:fldCharType="begin"/>
      </w:r>
      <w:r>
        <w:instrText xml:space="preserve"> SEQ Image \* ARABIC </w:instrText>
      </w:r>
      <w:r>
        <w:fldChar w:fldCharType="separate"/>
      </w:r>
      <w:r>
        <w:t>11</w:t>
      </w:r>
      <w:r>
        <w:fldChar w:fldCharType="end"/>
      </w:r>
      <w:bookmarkStart w:id="53" w:name="_Toc29770"/>
      <w:r>
        <w:rPr>
          <w:rFonts w:hint="default"/>
          <w:lang w:val="en-US"/>
        </w:rPr>
        <w:t>: Statistical Interface</w:t>
      </w:r>
      <w:bookmarkEnd w:id="53"/>
    </w:p>
    <w:p>
      <w:pPr>
        <w:ind w:left="720" w:firstLine="0"/>
      </w:pPr>
      <w:bookmarkStart w:id="54" w:name="_heading=h.1v1yuxt" w:colFirst="0" w:colLast="0"/>
      <w:bookmarkEnd w:id="54"/>
      <w:r>
        <w:br w:type="page"/>
      </w:r>
    </w:p>
    <w:p>
      <w:pPr>
        <w:pStyle w:val="2"/>
        <w:bidi w:val="0"/>
      </w:pPr>
      <w:bookmarkStart w:id="55" w:name="_Toc4456"/>
      <w:r>
        <w:rPr>
          <w:rtl w:val="0"/>
        </w:rPr>
        <w:t>CONCLUSION AND DEVELOPMENT DEVELOPMENT</w:t>
      </w:r>
      <w:bookmarkEnd w:id="55"/>
    </w:p>
    <w:p>
      <w:pPr>
        <w:pStyle w:val="3"/>
        <w:numPr>
          <w:ilvl w:val="0"/>
          <w:numId w:val="38"/>
        </w:numPr>
        <w:bidi w:val="0"/>
        <w:ind w:left="518" w:leftChars="0" w:hanging="518" w:hangingChars="185"/>
      </w:pPr>
      <w:bookmarkStart w:id="56" w:name="_Toc822"/>
      <w:r>
        <w:rPr>
          <w:rtl w:val="0"/>
        </w:rPr>
        <w:t>C</w:t>
      </w:r>
      <w:r>
        <w:rPr>
          <w:rFonts w:hint="default"/>
          <w:rtl w:val="0"/>
          <w:lang w:val="en-US"/>
        </w:rPr>
        <w:t>ONCLUDE</w:t>
      </w:r>
      <w:bookmarkEnd w:id="56"/>
    </w:p>
    <w:p>
      <w:pPr>
        <w:ind w:left="360" w:firstLine="0"/>
      </w:pPr>
      <w:r>
        <w:rPr>
          <w:rtl w:val="0"/>
        </w:rPr>
        <w:t xml:space="preserve">Over time, with the dedicated teaching of Ms. Dang Thi Kim Giao, we have gained more knowledge about the </w:t>
      </w:r>
      <w:r>
        <w:rPr>
          <w:color w:val="000000"/>
          <w:rtl w:val="0"/>
        </w:rPr>
        <w:t xml:space="preserve">ASP.NET MVC </w:t>
      </w:r>
      <w:r>
        <w:rPr>
          <w:rFonts w:hint="default"/>
          <w:color w:val="000000"/>
          <w:rtl w:val="0"/>
          <w:lang w:val="en-US"/>
        </w:rPr>
        <w:t xml:space="preserve">6 model </w:t>
      </w:r>
      <w:r>
        <w:rPr>
          <w:color w:val="000000"/>
          <w:rtl w:val="0"/>
        </w:rPr>
        <w:t xml:space="preserve">. </w:t>
      </w:r>
      <w:r>
        <w:rPr>
          <w:rtl w:val="0"/>
        </w:rPr>
        <w:t>From there, there is a basis for completing the final project of the course. Our group's project is: Website selling airline tickets.</w:t>
      </w:r>
    </w:p>
    <w:p>
      <w:pPr>
        <w:ind w:left="360" w:firstLine="0"/>
      </w:pPr>
      <w:r>
        <w:rPr>
          <w:rtl w:val="0"/>
        </w:rPr>
        <w:t>Because of the limited time, our group's project still has many shortcomings. Hope you will give us more suggestions so that our team will continue to improve.</w:t>
      </w:r>
    </w:p>
    <w:p>
      <w:pPr>
        <w:pStyle w:val="3"/>
        <w:numPr>
          <w:ilvl w:val="0"/>
          <w:numId w:val="38"/>
        </w:numPr>
        <w:bidi w:val="0"/>
        <w:ind w:left="518" w:leftChars="0" w:hanging="518" w:hangingChars="185"/>
      </w:pPr>
      <w:bookmarkStart w:id="57" w:name="_Toc25318"/>
      <w:r>
        <w:rPr>
          <w:rtl w:val="0"/>
        </w:rPr>
        <w:t>D</w:t>
      </w:r>
      <w:r>
        <w:rPr>
          <w:rFonts w:hint="default"/>
          <w:rtl w:val="0"/>
          <w:lang w:val="en-US"/>
        </w:rPr>
        <w:t>EVELOPMENT</w:t>
      </w:r>
      <w:bookmarkEnd w:id="57"/>
    </w:p>
    <w:p>
      <w:pPr>
        <w:ind w:left="360" w:firstLine="0"/>
      </w:pPr>
      <w:r>
        <w:rPr>
          <w:rtl w:val="0"/>
        </w:rPr>
        <w:t>Today with the development of information technology era. The demand for air travel is increasing day by day. Therefore, companies will need intermediary websites to sell air tickets. We will try to learn new knowledge about the website to develop a more complete website.</w:t>
      </w: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rPr>
          <w:b/>
          <w:sz w:val="32"/>
          <w:szCs w:val="32"/>
        </w:rPr>
      </w:pPr>
      <w:r>
        <w:br w:type="page"/>
      </w:r>
    </w:p>
    <w:p>
      <w:pPr>
        <w:pStyle w:val="2"/>
        <w:bidi w:val="0"/>
        <w:rPr>
          <w:rtl w:val="0"/>
        </w:rPr>
      </w:pPr>
      <w:bookmarkStart w:id="58" w:name="_Toc32633"/>
      <w:r>
        <w:rPr>
          <w:rtl w:val="0"/>
        </w:rPr>
        <w:t>REFERENCES</w:t>
      </w:r>
      <w:bookmarkEnd w:id="58"/>
    </w:p>
    <w:p/>
    <w:p>
      <w:pPr>
        <w:numPr>
          <w:ilvl w:val="0"/>
          <w:numId w:val="39"/>
        </w:numPr>
        <w:spacing w:after="160" w:line="259" w:lineRule="auto"/>
        <w:rPr>
          <w:sz w:val="32"/>
          <w:szCs w:val="32"/>
        </w:rPr>
      </w:pPr>
      <w:r>
        <w:fldChar w:fldCharType="begin"/>
      </w:r>
      <w:r>
        <w:instrText xml:space="preserve"> HYPERLINK "https://www.traveloka.com/vi-vn/" \h </w:instrText>
      </w:r>
      <w:r>
        <w:fldChar w:fldCharType="separate"/>
      </w:r>
      <w:r>
        <w:rPr>
          <w:color w:val="0563C1"/>
          <w:sz w:val="32"/>
          <w:szCs w:val="32"/>
          <w:u w:val="single"/>
          <w:rtl w:val="0"/>
        </w:rPr>
        <w:t>https://www.traveloka.com/en-vn/</w:t>
      </w:r>
      <w:r>
        <w:rPr>
          <w:color w:val="0563C1"/>
          <w:sz w:val="32"/>
          <w:szCs w:val="32"/>
          <w:u w:val="single"/>
          <w:rtl w:val="0"/>
        </w:rPr>
        <w:fldChar w:fldCharType="end"/>
      </w:r>
    </w:p>
    <w:p>
      <w:pPr>
        <w:numPr>
          <w:ilvl w:val="0"/>
          <w:numId w:val="39"/>
        </w:numPr>
        <w:spacing w:after="160" w:line="259" w:lineRule="auto"/>
        <w:ind w:left="0" w:leftChars="0" w:firstLine="0" w:firstLineChars="0"/>
        <w:rPr>
          <w:sz w:val="32"/>
          <w:szCs w:val="32"/>
        </w:rPr>
      </w:pPr>
      <w:r>
        <w:fldChar w:fldCharType="begin"/>
      </w:r>
      <w:r>
        <w:instrText xml:space="preserve"> HYPERLINK "https://w3layouts.com/" \h </w:instrText>
      </w:r>
      <w:r>
        <w:fldChar w:fldCharType="separate"/>
      </w:r>
      <w:r>
        <w:rPr>
          <w:color w:val="0563C1"/>
          <w:sz w:val="32"/>
          <w:szCs w:val="32"/>
          <w:u w:val="single"/>
          <w:rtl w:val="0"/>
        </w:rPr>
        <w:t>https://w3layouts.com/</w:t>
      </w:r>
      <w:r>
        <w:rPr>
          <w:color w:val="0563C1"/>
          <w:sz w:val="32"/>
          <w:szCs w:val="32"/>
          <w:u w:val="single"/>
          <w:rtl w:val="0"/>
        </w:rPr>
        <w:fldChar w:fldCharType="end"/>
      </w:r>
    </w:p>
    <w:p>
      <w:pPr>
        <w:numPr>
          <w:ilvl w:val="0"/>
          <w:numId w:val="39"/>
        </w:numPr>
        <w:spacing w:after="160" w:line="259" w:lineRule="auto"/>
        <w:ind w:left="0" w:leftChars="0" w:firstLine="0" w:firstLineChars="0"/>
        <w:rPr>
          <w:sz w:val="32"/>
          <w:szCs w:val="32"/>
        </w:rPr>
      </w:pPr>
      <w:r>
        <w:fldChar w:fldCharType="begin"/>
      </w:r>
      <w:r>
        <w:instrText xml:space="preserve"> HYPERLINK "https://tedu.com.vn/khoa-hoc-mien-phi/khoa-hoc-lap-trinh-aspnet-mvc-25.html" \h </w:instrText>
      </w:r>
      <w:r>
        <w:fldChar w:fldCharType="separate"/>
      </w:r>
      <w:r>
        <w:rPr>
          <w:color w:val="0563C1"/>
          <w:sz w:val="32"/>
          <w:szCs w:val="32"/>
          <w:u w:val="single"/>
          <w:rtl w:val="0"/>
        </w:rPr>
        <w:t>https://tedu.com.vn/khoa-hoc-mien-phi/khoa-hoc-lap-trinh-aspnet-mvc-25.html</w:t>
      </w:r>
      <w:r>
        <w:rPr>
          <w:color w:val="0563C1"/>
          <w:sz w:val="32"/>
          <w:szCs w:val="32"/>
          <w:u w:val="single"/>
          <w:rtl w:val="0"/>
        </w:rPr>
        <w:fldChar w:fldCharType="end"/>
      </w:r>
    </w:p>
    <w:p>
      <w:pPr>
        <w:spacing w:after="160" w:line="259" w:lineRule="auto"/>
        <w:rPr>
          <w:sz w:val="32"/>
          <w:szCs w:val="32"/>
        </w:rPr>
      </w:pPr>
    </w:p>
    <w:p>
      <w:pPr>
        <w:rPr>
          <w:rFonts w:hint="default"/>
          <w:lang w:val="en-US"/>
        </w:rPr>
      </w:pPr>
      <w:r>
        <w:rPr>
          <w:rFonts w:hint="default"/>
          <w:lang w:val="en-US"/>
        </w:rPr>
        <w:br w:type="page"/>
      </w:r>
    </w:p>
    <w:p>
      <w:pPr>
        <w:pStyle w:val="2"/>
        <w:bidi w:val="0"/>
        <w:rPr>
          <w:rFonts w:hint="default"/>
          <w:lang w:val="en-US"/>
        </w:rPr>
      </w:pPr>
      <w:bookmarkStart w:id="59" w:name="_Toc9737"/>
      <w:r>
        <w:rPr>
          <w:rFonts w:hint="default"/>
          <w:lang w:val="en-US"/>
        </w:rPr>
        <w:t>LINK VIDEO DEMO</w:t>
      </w:r>
      <w:bookmarkEnd w:id="59"/>
      <w:r>
        <w:rPr>
          <w:rFonts w:hint="default"/>
          <w:lang w:val="en-US"/>
        </w:rPr>
        <w:t xml:space="preserve"> </w:t>
      </w:r>
    </w:p>
    <w:p>
      <w:pPr>
        <w:rPr>
          <w:rFonts w:hint="default"/>
          <w:lang w:val="en-US"/>
        </w:rPr>
      </w:pPr>
    </w:p>
    <w:p>
      <w:pPr>
        <w:spacing w:after="160" w:line="259" w:lineRule="auto"/>
        <w:jc w:val="cente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"https://youtu.be/hCmSNmbib6Y" </w:instrText>
      </w:r>
      <w:r>
        <w:rPr>
          <w:rFonts w:hint="default"/>
          <w:sz w:val="32"/>
          <w:szCs w:val="32"/>
          <w:lang w:val="en-US"/>
        </w:rPr>
        <w:fldChar w:fldCharType="separate"/>
      </w:r>
      <w:r>
        <w:rPr>
          <w:rStyle w:val="27"/>
          <w:rFonts w:hint="default"/>
          <w:sz w:val="32"/>
          <w:szCs w:val="32"/>
          <w:lang w:val="en-US"/>
        </w:rPr>
        <w:t>https://youtu.be/hCmSNmbib6Y</w:t>
      </w:r>
      <w:r>
        <w:rPr>
          <w:rFonts w:hint="default"/>
          <w:sz w:val="32"/>
          <w:szCs w:val="32"/>
          <w:lang w:val="en-US"/>
        </w:rPr>
        <w:fldChar w:fldCharType="end"/>
      </w:r>
    </w:p>
    <w:p>
      <w:pPr>
        <w:spacing w:after="160" w:line="259" w:lineRule="auto"/>
        <w:rPr>
          <w:b/>
          <w:sz w:val="32"/>
          <w:szCs w:val="32"/>
        </w:rPr>
      </w:pPr>
    </w:p>
    <w:p>
      <w:pPr>
        <w:spacing w:after="160" w:line="259" w:lineRule="auto"/>
        <w:rPr>
          <w:b/>
          <w:sz w:val="32"/>
          <w:szCs w:val="32"/>
        </w:rPr>
      </w:pPr>
      <w:r>
        <w:br w:type="page"/>
      </w:r>
    </w:p>
    <w:p>
      <w:pPr>
        <w:pStyle w:val="2"/>
        <w:bidi w:val="0"/>
      </w:pPr>
      <w:bookmarkStart w:id="60" w:name="_Toc28653"/>
      <w:r>
        <w:rPr>
          <w:rtl w:val="0"/>
        </w:rPr>
        <w:t>TASK PLAN</w:t>
      </w:r>
      <w:bookmarkEnd w:id="60"/>
    </w:p>
    <w:tbl>
      <w:tblPr>
        <w:tblStyle w:val="54"/>
        <w:tblW w:w="9428" w:type="dxa"/>
        <w:tblInd w:w="0" w:type="dxa"/>
        <w:tblLayout w:type="fixed"/>
        <w:tblCellMar>
          <w:top w:w="0" w:type="dxa"/>
          <w:left w:w="0" w:type="dxa"/>
          <w:bottom w:w="0" w:type="dxa"/>
          <w:right w:w="0" w:type="dxa"/>
        </w:tblCellMar>
      </w:tblPr>
      <w:tblGrid>
        <w:gridCol w:w="634"/>
        <w:gridCol w:w="844"/>
        <w:gridCol w:w="709"/>
        <w:gridCol w:w="1140"/>
        <w:gridCol w:w="1098"/>
        <w:gridCol w:w="3738"/>
        <w:gridCol w:w="1265"/>
      </w:tblGrid>
      <w:tr>
        <w:tblPrEx>
          <w:tblCellMar>
            <w:top w:w="0" w:type="dxa"/>
            <w:left w:w="0" w:type="dxa"/>
            <w:bottom w:w="0" w:type="dxa"/>
            <w:right w:w="0" w:type="dxa"/>
          </w:tblCellMar>
        </w:tblPrEx>
        <w:tc>
          <w:tcPr>
            <w:gridSpan w:val="2"/>
            <w:tcBorders>
              <w:top w:val="single" w:color="000000" w:sz="8" w:space="0"/>
              <w:left w:val="single" w:color="000000" w:sz="8" w:space="0"/>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Project</w:t>
            </w:r>
          </w:p>
          <w:p>
            <w:pPr>
              <w:jc w:val="center"/>
              <w:rPr>
                <w:b/>
              </w:rPr>
            </w:pPr>
            <w:r>
              <w:rPr>
                <w:b/>
                <w:rtl w:val="0"/>
              </w:rPr>
              <w:t>Group 3</w:t>
            </w:r>
          </w:p>
        </w:tc>
        <w:tc>
          <w:tcPr>
            <w:gridSpan w:val="2"/>
            <w:tcBorders>
              <w:top w:val="single" w:color="000000" w:sz="8" w:space="0"/>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Project name</w:t>
            </w:r>
          </w:p>
          <w:p>
            <w:pPr>
              <w:jc w:val="center"/>
              <w:rPr>
                <w:b/>
              </w:rPr>
            </w:pPr>
            <w:r>
              <w:rPr>
                <w:b/>
                <w:rtl w:val="0"/>
              </w:rPr>
              <w:t>Website selling airline tickets</w:t>
            </w:r>
          </w:p>
        </w:tc>
        <w:tc>
          <w:tcPr>
            <w:gridSpan w:val="2"/>
            <w:tcBorders>
              <w:top w:val="single" w:color="000000" w:sz="8" w:space="0"/>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Preparation day</w:t>
            </w:r>
          </w:p>
        </w:tc>
        <w:tc>
          <w:tcPr>
            <w:tcBorders>
              <w:top w:val="single" w:color="000000" w:sz="8" w:space="0"/>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 xml:space="preserve">Prepare a plan ( </w:t>
            </w:r>
            <w:r>
              <w:rPr>
                <w:rFonts w:hint="default"/>
                <w:b/>
                <w:rtl w:val="0"/>
                <w:lang w:val="en-US"/>
              </w:rPr>
              <w:t xml:space="preserve">Luu Zhuwei </w:t>
            </w:r>
            <w:r>
              <w:rPr>
                <w:b/>
                <w:rtl w:val="0"/>
              </w:rPr>
              <w:t>)</w:t>
            </w:r>
          </w:p>
        </w:tc>
      </w:tr>
      <w:tr>
        <w:tblPrEx>
          <w:tblCellMar>
            <w:top w:w="0" w:type="dxa"/>
            <w:left w:w="0" w:type="dxa"/>
            <w:bottom w:w="0" w:type="dxa"/>
            <w:right w:w="0" w:type="dxa"/>
          </w:tblCellMar>
        </w:tblPrEx>
        <w:trPr>
          <w:trHeight w:val="668" w:hRule="atLeast"/>
        </w:trPr>
        <w:tc>
          <w:tcPr>
            <w:tcBorders>
              <w:top w:val="nil"/>
              <w:left w:val="single" w:color="000000" w:sz="8" w:space="0"/>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Stt</w:t>
            </w:r>
          </w:p>
        </w:tc>
        <w:tc>
          <w:tcPr>
            <w:gridSpan w:val="2"/>
            <w:tcBorders>
              <w:top w:val="nil"/>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Mission</w:t>
            </w:r>
          </w:p>
        </w:tc>
        <w:tc>
          <w:tcPr>
            <w:tcBorders>
              <w:top w:val="nil"/>
              <w:left w:val="nil"/>
              <w:bottom w:val="single" w:color="000000" w:sz="4"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Start day</w:t>
            </w:r>
          </w:p>
        </w:tc>
        <w:tc>
          <w:tcPr>
            <w:tcBorders>
              <w:top w:val="nil"/>
              <w:left w:val="nil"/>
              <w:bottom w:val="single" w:color="000000" w:sz="4"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Finish day</w:t>
            </w:r>
          </w:p>
        </w:tc>
        <w:tc>
          <w:tcPr>
            <w:tcBorders>
              <w:top w:val="nil"/>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Executing member's name</w:t>
            </w:r>
          </w:p>
        </w:tc>
        <w:tc>
          <w:tcPr>
            <w:tcBorders>
              <w:top w:val="nil"/>
              <w:left w:val="nil"/>
              <w:bottom w:val="single" w:color="000000" w:sz="8" w:space="0"/>
              <w:right w:val="single" w:color="000000" w:sz="8" w:space="0"/>
            </w:tcBorders>
            <w:shd w:val="clear" w:color="auto" w:fill="E6E6E6"/>
            <w:tcMar>
              <w:top w:w="0" w:type="dxa"/>
              <w:left w:w="108" w:type="dxa"/>
              <w:bottom w:w="0" w:type="dxa"/>
              <w:right w:w="108" w:type="dxa"/>
            </w:tcMar>
            <w:vAlign w:val="center"/>
          </w:tcPr>
          <w:p>
            <w:pPr>
              <w:jc w:val="center"/>
              <w:rPr>
                <w:b/>
              </w:rPr>
            </w:pPr>
            <w:r>
              <w:rPr>
                <w:b/>
                <w:rtl w:val="0"/>
              </w:rPr>
              <w:t>Status</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first</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System design analysis</w:t>
            </w:r>
          </w:p>
        </w:tc>
        <w:tc>
          <w:tcPr>
            <w:tcBorders>
              <w:top w:val="single" w:color="000000" w:sz="4" w:space="0"/>
              <w:left w:val="nil"/>
              <w:bottom w:val="single" w:color="000000" w:sz="4" w:space="0"/>
              <w:right w:val="single" w:color="000000" w:sz="8" w:space="0"/>
            </w:tcBorders>
            <w:tcMar>
              <w:top w:w="0" w:type="dxa"/>
              <w:left w:w="108" w:type="dxa"/>
              <w:bottom w:w="0" w:type="dxa"/>
              <w:right w:w="108" w:type="dxa"/>
            </w:tcMar>
            <w:vAlign w:val="center"/>
          </w:tcPr>
          <w:p>
            <w:pPr>
              <w:jc w:val="center"/>
              <w:rPr>
                <w:rFonts w:hint="default"/>
                <w:lang w:val="en-US"/>
              </w:rPr>
            </w:pPr>
            <w:r>
              <w:rPr>
                <w:rFonts w:hint="default"/>
                <w:lang w:val="en-US"/>
              </w:rPr>
              <w:t>June 7, 2023</w:t>
            </w:r>
          </w:p>
        </w:tc>
        <w:tc>
          <w:tcPr>
            <w:tcBorders>
              <w:top w:val="single" w:color="000000" w:sz="4" w:space="0"/>
              <w:left w:val="nil"/>
              <w:bottom w:val="single" w:color="000000" w:sz="4" w:space="0"/>
              <w:right w:val="single" w:color="000000" w:sz="8" w:space="0"/>
            </w:tcBorders>
            <w:tcMar>
              <w:top w:w="0" w:type="dxa"/>
              <w:left w:w="108" w:type="dxa"/>
              <w:bottom w:w="0" w:type="dxa"/>
              <w:right w:w="108" w:type="dxa"/>
            </w:tcMar>
            <w:vAlign w:val="center"/>
          </w:tcPr>
          <w:p>
            <w:pPr>
              <w:jc w:val="center"/>
              <w:rPr>
                <w:rFonts w:hint="default"/>
                <w:lang w:val="en-US"/>
              </w:rPr>
            </w:pPr>
            <w:r>
              <w:rPr>
                <w:rFonts w:hint="default"/>
                <w:lang w:val="en-US"/>
              </w:rPr>
              <w:t>June 18, 2023</w:t>
            </w:r>
          </w:p>
        </w:tc>
        <w:tc>
          <w:tcPr>
            <w:tcBorders>
              <w:top w:val="nil"/>
              <w:left w:val="nil"/>
              <w:bottom w:val="single" w:color="000000" w:sz="4" w:space="0"/>
              <w:right w:val="single" w:color="000000" w:sz="4" w:space="0"/>
            </w:tcBorders>
            <w:tcMar>
              <w:top w:w="0" w:type="dxa"/>
              <w:left w:w="108" w:type="dxa"/>
              <w:bottom w:w="0" w:type="dxa"/>
              <w:right w:w="108" w:type="dxa"/>
            </w:tcMar>
            <w:vAlign w:val="center"/>
          </w:tcPr>
          <w:p>
            <w:pPr>
              <w:jc w:val="center"/>
              <w:rPr>
                <w:rFonts w:hint="default"/>
                <w:b/>
                <w:lang w:val="en-US"/>
              </w:rPr>
            </w:pPr>
            <w:r>
              <w:rPr>
                <w:rFonts w:hint="default"/>
                <w:b/>
                <w:lang w:val="en-US"/>
              </w:rPr>
              <w:t>Luu Tru Vy, Nguyen Thi Huynh Nhu, Tran Ngoc Huy, Tran Cong Bao</w:t>
            </w: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2</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Create a database</w:t>
            </w:r>
          </w:p>
        </w:tc>
        <w:tc>
          <w:tcPr>
            <w:vMerge w:val="restart"/>
            <w:tcBorders>
              <w:top w:val="single" w:color="000000" w:sz="4" w:space="0"/>
              <w:left w:val="nil"/>
              <w:right w:val="single" w:color="000000" w:sz="8" w:space="0"/>
            </w:tcBorders>
            <w:vAlign w:val="center"/>
          </w:tcPr>
          <w:p>
            <w:pPr>
              <w:jc w:val="center"/>
              <w:rPr>
                <w:rFonts w:hint="default"/>
                <w:lang w:val="en-US"/>
              </w:rPr>
            </w:pPr>
            <w:r>
              <w:rPr>
                <w:rFonts w:hint="default"/>
                <w:lang w:val="en-US"/>
              </w:rPr>
              <w:t>June 9, 2023</w:t>
            </w:r>
          </w:p>
        </w:tc>
        <w:tc>
          <w:tcPr>
            <w:vMerge w:val="restart"/>
            <w:tcBorders>
              <w:top w:val="single" w:color="000000" w:sz="4" w:space="0"/>
              <w:left w:val="nil"/>
              <w:right w:val="single" w:color="000000" w:sz="8" w:space="0"/>
            </w:tcBorders>
            <w:vAlign w:val="center"/>
          </w:tcPr>
          <w:p>
            <w:pPr>
              <w:jc w:val="center"/>
              <w:rPr>
                <w:rFonts w:hint="default"/>
                <w:lang w:val="en-US"/>
              </w:rPr>
            </w:pPr>
            <w:r>
              <w:rPr>
                <w:rFonts w:hint="default"/>
                <w:lang w:val="en-US"/>
              </w:rPr>
              <w:t>June 18, 2023</w:t>
            </w:r>
          </w:p>
        </w:tc>
        <w:tc>
          <w:tcPr>
            <w:vMerge w:val="restart"/>
            <w:tcBorders>
              <w:top w:val="single" w:color="000000" w:sz="4" w:space="0"/>
              <w:left w:val="nil"/>
              <w:right w:val="single" w:color="000000" w:sz="4" w:space="0"/>
            </w:tcBorders>
            <w:vAlign w:val="center"/>
          </w:tcPr>
          <w:p>
            <w:pPr>
              <w:jc w:val="center"/>
              <w:rPr>
                <w:b/>
              </w:rPr>
            </w:pPr>
            <w:r>
              <w:rPr>
                <w:rFonts w:hint="default"/>
                <w:b/>
                <w:lang w:val="en-US"/>
              </w:rPr>
              <w:t>Luu Tru Vy, Nguyen Thi Huynh Nhu, Tran Ngoc Huy, Tran Cong Bao</w:t>
            </w: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3</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Create controllers</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4</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Create models</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5</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Link interfaces to functions</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6</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View interface and feedback</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7</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Project Management</w:t>
            </w: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right w:val="single" w:color="000000" w:sz="4"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single" w:color="000000" w:sz="4"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8</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Design login and registration interface</w:t>
            </w:r>
          </w:p>
        </w:tc>
        <w:tc>
          <w:tcPr>
            <w:vMerge w:val="restart"/>
            <w:tcBorders>
              <w:top w:val="single" w:color="000000" w:sz="4" w:space="0"/>
              <w:left w:val="nil"/>
              <w:bottom w:val="single" w:color="000000" w:sz="8" w:space="0"/>
              <w:right w:val="single" w:color="000000" w:sz="8" w:space="0"/>
            </w:tcBorders>
            <w:vAlign w:val="center"/>
          </w:tcPr>
          <w:p>
            <w:pPr>
              <w:jc w:val="center"/>
              <w:rPr>
                <w:rFonts w:hint="default"/>
                <w:lang w:val="en-US"/>
              </w:rPr>
            </w:pPr>
            <w:r>
              <w:rPr>
                <w:rFonts w:hint="default"/>
                <w:lang w:val="en-US"/>
              </w:rPr>
              <w:t>June 9, 2023</w:t>
            </w:r>
          </w:p>
        </w:tc>
        <w:tc>
          <w:tcPr>
            <w:vMerge w:val="restart"/>
            <w:tcBorders>
              <w:top w:val="single" w:color="000000" w:sz="4" w:space="0"/>
              <w:left w:val="nil"/>
              <w:bottom w:val="single" w:color="000000" w:sz="8" w:space="0"/>
              <w:right w:val="single" w:color="000000" w:sz="8" w:space="0"/>
            </w:tcBorders>
            <w:vAlign w:val="center"/>
          </w:tcPr>
          <w:p>
            <w:pPr>
              <w:jc w:val="center"/>
              <w:rPr>
                <w:rFonts w:hint="default"/>
                <w:lang w:val="en-US"/>
              </w:rPr>
            </w:pPr>
            <w:r>
              <w:rPr>
                <w:rFonts w:hint="default"/>
                <w:lang w:val="en-US"/>
              </w:rPr>
              <w:t>June 18, 2023</w:t>
            </w:r>
          </w:p>
        </w:tc>
        <w:tc>
          <w:tcPr>
            <w:vMerge w:val="restart"/>
            <w:tcBorders>
              <w:top w:val="single" w:color="000000" w:sz="4" w:space="0"/>
              <w:left w:val="nil"/>
              <w:bottom w:val="single" w:color="000000" w:sz="8" w:space="0"/>
              <w:right w:val="single" w:color="000000" w:sz="8" w:space="0"/>
            </w:tcBorders>
            <w:vAlign w:val="center"/>
          </w:tcPr>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rFonts w:hint="default"/>
                <w:b/>
                <w:lang w:val="en-US"/>
              </w:rPr>
            </w:pPr>
          </w:p>
          <w:p>
            <w:pPr>
              <w:jc w:val="center"/>
              <w:rPr>
                <w:b/>
              </w:rPr>
            </w:pPr>
            <w:r>
              <w:rPr>
                <w:rFonts w:hint="default"/>
                <w:b/>
                <w:lang w:val="en-US"/>
              </w:rPr>
              <w:t>Luu Tru Vy, Nguyen Thi Huynh Nhu, Tran Ngoc Huy, Tran Cong Bao</w:t>
            </w:r>
          </w:p>
        </w:tc>
        <w:tc>
          <w:tcPr>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9</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Design of functional admin interfaces</w:t>
            </w: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95%</w:t>
            </w:r>
          </w:p>
        </w:tc>
      </w:tr>
      <w:tr>
        <w:tblPrEx>
          <w:tblCellMar>
            <w:top w:w="0" w:type="dxa"/>
            <w:left w:w="0" w:type="dxa"/>
            <w:bottom w:w="0" w:type="dxa"/>
            <w:right w:w="0" w:type="dxa"/>
          </w:tblCellMar>
        </w:tblPrEx>
        <w:tc>
          <w:tcPr>
            <w:tcBorders>
              <w:top w:val="nil"/>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ten</w:t>
            </w:r>
          </w:p>
        </w:tc>
        <w:tc>
          <w:tcPr>
            <w:gridSpan w:val="2"/>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Design user interfaces</w:t>
            </w: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95%</w:t>
            </w:r>
          </w:p>
        </w:tc>
      </w:tr>
      <w:tr>
        <w:tblPrEx>
          <w:tblCellMar>
            <w:top w:w="0" w:type="dxa"/>
            <w:left w:w="0" w:type="dxa"/>
            <w:bottom w:w="0" w:type="dxa"/>
            <w:right w:w="0" w:type="dxa"/>
          </w:tblCellMar>
        </w:tblPrEx>
        <w:tc>
          <w:tcPr>
            <w:tcBorders>
              <w:top w:val="nil"/>
              <w:left w:val="single" w:color="000000" w:sz="8" w:space="0"/>
              <w:bottom w:val="single" w:color="000000" w:sz="4" w:space="0"/>
              <w:right w:val="single" w:color="000000" w:sz="8" w:space="0"/>
            </w:tcBorders>
            <w:tcMar>
              <w:top w:w="0" w:type="dxa"/>
              <w:left w:w="108" w:type="dxa"/>
              <w:bottom w:w="0" w:type="dxa"/>
              <w:right w:w="108" w:type="dxa"/>
            </w:tcMar>
            <w:vAlign w:val="center"/>
          </w:tcPr>
          <w:p>
            <w:pPr>
              <w:jc w:val="center"/>
            </w:pPr>
            <w:r>
              <w:rPr>
                <w:rtl w:val="0"/>
              </w:rPr>
              <w:t>11</w:t>
            </w:r>
          </w:p>
        </w:tc>
        <w:tc>
          <w:tcPr>
            <w:gridSpan w:val="2"/>
            <w:tcBorders>
              <w:top w:val="nil"/>
              <w:left w:val="nil"/>
              <w:bottom w:val="single" w:color="000000" w:sz="4" w:space="0"/>
              <w:right w:val="single" w:color="000000" w:sz="8" w:space="0"/>
            </w:tcBorders>
            <w:tcMar>
              <w:top w:w="0" w:type="dxa"/>
              <w:left w:w="108" w:type="dxa"/>
              <w:bottom w:w="0" w:type="dxa"/>
              <w:right w:w="108" w:type="dxa"/>
            </w:tcMar>
            <w:vAlign w:val="center"/>
          </w:tcPr>
          <w:p>
            <w:pPr>
              <w:jc w:val="center"/>
            </w:pPr>
            <w:r>
              <w:rPr>
                <w:rtl w:val="0"/>
              </w:rPr>
              <w:t>Design employee interfaces</w:t>
            </w: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vMerge w:val="continue"/>
            <w:tcBorders>
              <w:top w:val="single" w:color="000000" w:sz="4" w:space="0"/>
              <w:left w:val="nil"/>
              <w:bottom w:val="single" w:color="000000" w:sz="8" w:space="0"/>
              <w:right w:val="single" w:color="000000" w:sz="8" w:space="0"/>
            </w:tcBorders>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pPr>
          </w:p>
        </w:tc>
        <w:tc>
          <w:tcPr>
            <w:tcBorders>
              <w:top w:val="nil"/>
              <w:left w:val="nil"/>
              <w:bottom w:val="single" w:color="000000" w:sz="4" w:space="0"/>
              <w:right w:val="single" w:color="000000" w:sz="8" w:space="0"/>
            </w:tcBorders>
            <w:tcMar>
              <w:top w:w="0" w:type="dxa"/>
              <w:left w:w="108" w:type="dxa"/>
              <w:bottom w:w="0" w:type="dxa"/>
              <w:right w:w="108" w:type="dxa"/>
            </w:tcMar>
            <w:vAlign w:val="center"/>
          </w:tcPr>
          <w:p>
            <w:pPr>
              <w:jc w:val="center"/>
            </w:pPr>
            <w:r>
              <w:rPr>
                <w:rtl w:val="0"/>
              </w:rPr>
              <w:t>95%</w:t>
            </w:r>
          </w:p>
        </w:tc>
      </w:tr>
      <w:tr>
        <w:tblPrEx>
          <w:tblCellMar>
            <w:top w:w="0" w:type="dxa"/>
            <w:left w:w="0" w:type="dxa"/>
            <w:bottom w:w="0" w:type="dxa"/>
            <w:right w:w="0" w:type="dxa"/>
          </w:tblCellMar>
        </w:tblPrEx>
        <w:tc>
          <w:tcPr>
            <w:tcBorders>
              <w:top w:val="single" w:color="000000" w:sz="4" w:space="0"/>
              <w:left w:val="single" w:color="000000" w:sz="8" w:space="0"/>
              <w:bottom w:val="single" w:color="000000" w:sz="8" w:space="0"/>
              <w:right w:val="single" w:color="000000" w:sz="8" w:space="0"/>
            </w:tcBorders>
            <w:tcMar>
              <w:top w:w="0" w:type="dxa"/>
              <w:left w:w="108" w:type="dxa"/>
              <w:bottom w:w="0" w:type="dxa"/>
              <w:right w:w="108" w:type="dxa"/>
            </w:tcMar>
            <w:vAlign w:val="center"/>
          </w:tcPr>
          <w:p>
            <w:pPr>
              <w:jc w:val="center"/>
            </w:pPr>
            <w:r>
              <w:rPr>
                <w:rtl w:val="0"/>
              </w:rPr>
              <w:t>twelfth</w:t>
            </w:r>
          </w:p>
        </w:tc>
        <w:tc>
          <w:tcPr>
            <w:gridSpan w:val="2"/>
            <w:tcBorders>
              <w:top w:val="single" w:color="000000" w:sz="4" w:space="0"/>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Upload hosting</w:t>
            </w:r>
          </w:p>
        </w:tc>
        <w:tc>
          <w:tcPr>
            <w:tcBorders>
              <w:top w:val="nil"/>
              <w:left w:val="nil"/>
              <w:bottom w:val="single" w:color="000000" w:sz="8" w:space="0"/>
              <w:right w:val="single" w:color="000000" w:sz="8" w:space="0"/>
            </w:tcBorders>
            <w:vAlign w:val="center"/>
          </w:tcPr>
          <w:p>
            <w:pPr>
              <w:jc w:val="center"/>
              <w:rPr>
                <w:rFonts w:hint="default"/>
                <w:lang w:val="en-US"/>
              </w:rPr>
            </w:pPr>
            <w:r>
              <w:rPr>
                <w:rFonts w:hint="default"/>
                <w:lang w:val="en-US"/>
              </w:rPr>
              <w:t>June 18, 2023</w:t>
            </w:r>
          </w:p>
        </w:tc>
        <w:tc>
          <w:tcPr>
            <w:tcBorders>
              <w:top w:val="nil"/>
              <w:left w:val="nil"/>
              <w:bottom w:val="single" w:color="000000" w:sz="8" w:space="0"/>
              <w:right w:val="single" w:color="000000" w:sz="8" w:space="0"/>
            </w:tcBorders>
            <w:vAlign w:val="center"/>
          </w:tcPr>
          <w:p>
            <w:pPr>
              <w:jc w:val="center"/>
              <w:rPr>
                <w:rFonts w:hint="default"/>
                <w:lang w:val="en-US"/>
              </w:rPr>
            </w:pPr>
            <w:r>
              <w:rPr>
                <w:rFonts w:hint="default"/>
                <w:lang w:val="en-US"/>
              </w:rPr>
              <w:t>June 18, 2023</w:t>
            </w:r>
          </w:p>
        </w:tc>
        <w:tc>
          <w:tcPr>
            <w:tcBorders>
              <w:top w:val="nil"/>
              <w:left w:val="nil"/>
              <w:bottom w:val="single" w:color="000000" w:sz="8" w:space="0"/>
              <w:right w:val="single" w:color="000000" w:sz="8" w:space="0"/>
            </w:tcBorders>
            <w:vAlign w:val="center"/>
          </w:tcPr>
          <w:p>
            <w:pPr>
              <w:jc w:val="center"/>
              <w:rPr>
                <w:b/>
              </w:rPr>
            </w:pPr>
            <w:r>
              <w:rPr>
                <w:rFonts w:hint="default"/>
                <w:b/>
                <w:lang w:val="en-US"/>
              </w:rPr>
              <w:t>Luu Tru Vy, Nguyen Thi Huynh Nhu, Tran Ngoc Huy, Tran Cong Bao</w:t>
            </w:r>
          </w:p>
        </w:tc>
        <w:tc>
          <w:tcPr>
            <w:tcBorders>
              <w:top w:val="single" w:color="000000" w:sz="4" w:space="0"/>
              <w:left w:val="nil"/>
              <w:bottom w:val="single" w:color="000000" w:sz="8" w:space="0"/>
              <w:right w:val="single" w:color="000000" w:sz="8" w:space="0"/>
            </w:tcBorders>
            <w:tcMar>
              <w:top w:w="0" w:type="dxa"/>
              <w:left w:w="108" w:type="dxa"/>
              <w:bottom w:w="0" w:type="dxa"/>
              <w:right w:w="108" w:type="dxa"/>
            </w:tcMar>
            <w:vAlign w:val="center"/>
          </w:tcPr>
          <w:p>
            <w:pPr>
              <w:jc w:val="center"/>
            </w:pPr>
            <w:r>
              <w:rPr>
                <w:rtl w:val="0"/>
              </w:rPr>
              <w:t>Complete</w:t>
            </w:r>
          </w:p>
        </w:tc>
      </w:tr>
    </w:tbl>
    <w:p>
      <w:pPr>
        <w:spacing w:after="160" w:line="259" w:lineRule="auto"/>
        <w:rPr>
          <w:b/>
          <w:sz w:val="32"/>
          <w:szCs w:val="32"/>
        </w:rPr>
      </w:pPr>
    </w:p>
    <w:sectPr>
      <w:footerReference r:id="rId4" w:type="default"/>
      <w:pgSz w:w="11907" w:h="16840"/>
      <w:pgMar w:top="1418" w:right="1134" w:bottom="1418" w:left="1701"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TimesNewRoman">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Heading Asian">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8461FADE"/>
    <w:multiLevelType w:val="multilevel"/>
    <w:tmpl w:val="8461FAD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9288B902"/>
    <w:multiLevelType w:val="multilevel"/>
    <w:tmpl w:val="9288B902"/>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
    <w:nsid w:val="9C8AC8EF"/>
    <w:multiLevelType w:val="multilevel"/>
    <w:tmpl w:val="9C8AC8E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5">
    <w:nsid w:val="B0F1ACD9"/>
    <w:multiLevelType w:val="multilevel"/>
    <w:tmpl w:val="B0F1ACD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6">
    <w:nsid w:val="B5E306ED"/>
    <w:multiLevelType w:val="multilevel"/>
    <w:tmpl w:val="B5E306ED"/>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7">
    <w:nsid w:val="BE923771"/>
    <w:multiLevelType w:val="multilevel"/>
    <w:tmpl w:val="BE92377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CF092B84"/>
    <w:multiLevelType w:val="multilevel"/>
    <w:tmpl w:val="CF092B84"/>
    <w:lvl w:ilvl="0" w:tentative="0">
      <w:start w:val="1"/>
      <w:numFmt w:val="decimal"/>
      <w:lvlText w:val="%1."/>
      <w:lvlJc w:val="left"/>
      <w:pPr>
        <w:ind w:left="720" w:hanging="360"/>
      </w:pPr>
      <w:rPr>
        <w:rFonts w:ascii="Times New Roman" w:hAnsi="Times New Roman" w:eastAsia="Times New Roman" w:cs="Times New Roman"/>
        <w:b/>
        <w:sz w:val="24"/>
        <w:szCs w:val="24"/>
      </w:rPr>
    </w:lvl>
    <w:lvl w:ilvl="1" w:tentative="0">
      <w:start w:val="2"/>
      <w:numFmt w:val="decimal"/>
      <w:lvlText w:val="%1.%2."/>
      <w:lvlJc w:val="left"/>
      <w:pPr>
        <w:ind w:left="1080" w:hanging="720"/>
      </w:p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11">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DCBA6B53"/>
    <w:multiLevelType w:val="multilevel"/>
    <w:tmpl w:val="DCBA6B53"/>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3">
    <w:nsid w:val="F4B5D9F5"/>
    <w:multiLevelType w:val="multilevel"/>
    <w:tmpl w:val="F4B5D9F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F7735DC9"/>
    <w:multiLevelType w:val="multilevel"/>
    <w:tmpl w:val="F7735DC9"/>
    <w:lvl w:ilvl="0" w:tentative="0">
      <w:start w:val="1"/>
      <w:numFmt w:val="decimal"/>
      <w:lvlText w:val="%1."/>
      <w:lvlJc w:val="left"/>
      <w:pPr>
        <w:ind w:left="390" w:hanging="390"/>
      </w:pPr>
      <w:rPr>
        <w:b/>
      </w:r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5">
    <w:nsid w:val="0053208E"/>
    <w:multiLevelType w:val="multilevel"/>
    <w:tmpl w:val="0053208E"/>
    <w:lvl w:ilvl="0" w:tentative="0">
      <w:start w:val="1"/>
      <w:numFmt w:val="decimal"/>
      <w:lvlText w:val="%1."/>
      <w:lvlJc w:val="left"/>
      <w:pPr>
        <w:ind w:left="5400" w:hanging="360"/>
      </w:pPr>
    </w:lvl>
    <w:lvl w:ilvl="1" w:tentative="0">
      <w:start w:val="1"/>
      <w:numFmt w:val="lowerLetter"/>
      <w:lvlText w:val="%2."/>
      <w:lvlJc w:val="left"/>
      <w:pPr>
        <w:ind w:left="6120" w:hanging="360"/>
      </w:pPr>
    </w:lvl>
    <w:lvl w:ilvl="2" w:tentative="0">
      <w:start w:val="1"/>
      <w:numFmt w:val="lowerRoman"/>
      <w:lvlText w:val="%3."/>
      <w:lvlJc w:val="right"/>
      <w:pPr>
        <w:ind w:left="6840" w:hanging="180"/>
      </w:pPr>
    </w:lvl>
    <w:lvl w:ilvl="3" w:tentative="0">
      <w:start w:val="1"/>
      <w:numFmt w:val="decimal"/>
      <w:lvlText w:val="%4."/>
      <w:lvlJc w:val="left"/>
      <w:pPr>
        <w:ind w:left="7560" w:hanging="360"/>
      </w:pPr>
    </w:lvl>
    <w:lvl w:ilvl="4" w:tentative="0">
      <w:start w:val="1"/>
      <w:numFmt w:val="lowerLetter"/>
      <w:lvlText w:val="%5."/>
      <w:lvlJc w:val="left"/>
      <w:pPr>
        <w:ind w:left="8280" w:hanging="360"/>
      </w:pPr>
    </w:lvl>
    <w:lvl w:ilvl="5" w:tentative="0">
      <w:start w:val="1"/>
      <w:numFmt w:val="lowerRoman"/>
      <w:lvlText w:val="%6."/>
      <w:lvlJc w:val="right"/>
      <w:pPr>
        <w:ind w:left="9000" w:hanging="180"/>
      </w:pPr>
    </w:lvl>
    <w:lvl w:ilvl="6" w:tentative="0">
      <w:start w:val="1"/>
      <w:numFmt w:val="decimal"/>
      <w:lvlText w:val="%7."/>
      <w:lvlJc w:val="left"/>
      <w:pPr>
        <w:ind w:left="9720" w:hanging="360"/>
      </w:pPr>
    </w:lvl>
    <w:lvl w:ilvl="7" w:tentative="0">
      <w:start w:val="1"/>
      <w:numFmt w:val="lowerLetter"/>
      <w:lvlText w:val="%8."/>
      <w:lvlJc w:val="left"/>
      <w:pPr>
        <w:ind w:left="10440" w:hanging="360"/>
      </w:pPr>
    </w:lvl>
    <w:lvl w:ilvl="8" w:tentative="0">
      <w:start w:val="1"/>
      <w:numFmt w:val="lowerRoman"/>
      <w:lvlText w:val="%9."/>
      <w:lvlJc w:val="right"/>
      <w:pPr>
        <w:ind w:left="11160" w:hanging="180"/>
      </w:pPr>
    </w:lvl>
  </w:abstractNum>
  <w:abstractNum w:abstractNumId="16">
    <w:nsid w:val="0248C179"/>
    <w:multiLevelType w:val="multilevel"/>
    <w:tmpl w:val="0248C179"/>
    <w:lvl w:ilvl="0" w:tentative="0">
      <w:start w:val="1"/>
      <w:numFmt w:val="decimal"/>
      <w:lvlText w:val="%1."/>
      <w:lvlJc w:val="left"/>
      <w:pPr>
        <w:ind w:left="360" w:hanging="360"/>
      </w:pPr>
    </w:lvl>
    <w:lvl w:ilvl="1" w:tentative="0">
      <w:start w:val="1"/>
      <w:numFmt w:val="decimal"/>
      <w:lvlText w:val="2.%2."/>
      <w:lvlJc w:val="left"/>
      <w:pPr>
        <w:ind w:left="540" w:hanging="54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17">
    <w:nsid w:val="03D62ECE"/>
    <w:multiLevelType w:val="multilevel"/>
    <w:tmpl w:val="03D62ECE"/>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0E640482"/>
    <w:multiLevelType w:val="multilevel"/>
    <w:tmpl w:val="0E64048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nsid w:val="115396C4"/>
    <w:multiLevelType w:val="singleLevel"/>
    <w:tmpl w:val="115396C4"/>
    <w:lvl w:ilvl="0" w:tentative="0">
      <w:start w:val="1"/>
      <w:numFmt w:val="decimal"/>
      <w:suff w:val="space"/>
      <w:lvlText w:val="%1."/>
      <w:lvlJc w:val="left"/>
    </w:lvl>
  </w:abstractNum>
  <w:abstractNum w:abstractNumId="20">
    <w:nsid w:val="243FCF68"/>
    <w:multiLevelType w:val="multilevel"/>
    <w:tmpl w:val="243FCF68"/>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1">
    <w:nsid w:val="2470EC97"/>
    <w:multiLevelType w:val="multilevel"/>
    <w:tmpl w:val="2470EC9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25B654F3"/>
    <w:multiLevelType w:val="multilevel"/>
    <w:tmpl w:val="25B654F3"/>
    <w:lvl w:ilvl="0" w:tentative="0">
      <w:start w:val="1"/>
      <w:numFmt w:val="decimal"/>
      <w:lvlText w:val="%1."/>
      <w:lvlJc w:val="left"/>
      <w:pPr>
        <w:ind w:left="390" w:hanging="390"/>
      </w:pPr>
      <w:rPr>
        <w:b/>
      </w:rPr>
    </w:lvl>
    <w:lvl w:ilvl="1" w:tentative="0">
      <w:start w:val="1"/>
      <w:numFmt w:val="decimal"/>
      <w:lvlText w:val="2.%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23">
    <w:nsid w:val="2A8F537B"/>
    <w:multiLevelType w:val="multilevel"/>
    <w:tmpl w:val="2A8F537B"/>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decimal"/>
      <w:lvlText w:val="●.%2."/>
      <w:lvlJc w:val="left"/>
      <w:pPr>
        <w:ind w:left="540" w:hanging="540"/>
      </w:pPr>
    </w:lvl>
    <w:lvl w:ilvl="2" w:tentative="0">
      <w:start w:val="1"/>
      <w:numFmt w:val="decimal"/>
      <w:lvlText w:val="●.%2.%3."/>
      <w:lvlJc w:val="left"/>
      <w:pPr>
        <w:ind w:left="720" w:hanging="720"/>
      </w:pPr>
    </w:lvl>
    <w:lvl w:ilvl="3" w:tentative="0">
      <w:start w:val="1"/>
      <w:numFmt w:val="decimal"/>
      <w:lvlText w:val="●.%2.%3.%4."/>
      <w:lvlJc w:val="left"/>
      <w:pPr>
        <w:ind w:left="720" w:hanging="720"/>
      </w:pPr>
    </w:lvl>
    <w:lvl w:ilvl="4" w:tentative="0">
      <w:start w:val="1"/>
      <w:numFmt w:val="decimal"/>
      <w:lvlText w:val="●.%2.%3.%4.%5."/>
      <w:lvlJc w:val="left"/>
      <w:pPr>
        <w:ind w:left="1080" w:hanging="1080"/>
      </w:pPr>
    </w:lvl>
    <w:lvl w:ilvl="5" w:tentative="0">
      <w:start w:val="1"/>
      <w:numFmt w:val="decimal"/>
      <w:lvlText w:val="●.%2.%3.%4.%5.%6."/>
      <w:lvlJc w:val="left"/>
      <w:pPr>
        <w:ind w:left="1080" w:hanging="1080"/>
      </w:pPr>
    </w:lvl>
    <w:lvl w:ilvl="6" w:tentative="0">
      <w:start w:val="1"/>
      <w:numFmt w:val="decimal"/>
      <w:lvlText w:val="●.%2.%3.%4.%5.%6.%7."/>
      <w:lvlJc w:val="left"/>
      <w:pPr>
        <w:ind w:left="1440" w:hanging="1440"/>
      </w:pPr>
    </w:lvl>
    <w:lvl w:ilvl="7" w:tentative="0">
      <w:start w:val="1"/>
      <w:numFmt w:val="decimal"/>
      <w:lvlText w:val="●.%2.%3.%4.%5.%6.%7.%8."/>
      <w:lvlJc w:val="left"/>
      <w:pPr>
        <w:ind w:left="1440" w:hanging="1440"/>
      </w:pPr>
    </w:lvl>
    <w:lvl w:ilvl="8" w:tentative="0">
      <w:start w:val="1"/>
      <w:numFmt w:val="decimal"/>
      <w:lvlText w:val="●.%2.%3.%4.%5.%6.%7.%8.%9."/>
      <w:lvlJc w:val="left"/>
      <w:pPr>
        <w:ind w:left="1800" w:hanging="1800"/>
      </w:pPr>
    </w:lvl>
  </w:abstractNum>
  <w:abstractNum w:abstractNumId="24">
    <w:nsid w:val="39A0D9AC"/>
    <w:multiLevelType w:val="multilevel"/>
    <w:tmpl w:val="39A0D9AC"/>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5">
    <w:nsid w:val="452722F9"/>
    <w:multiLevelType w:val="singleLevel"/>
    <w:tmpl w:val="452722F9"/>
    <w:lvl w:ilvl="0" w:tentative="0">
      <w:start w:val="1"/>
      <w:numFmt w:val="decimal"/>
      <w:suff w:val="space"/>
      <w:lvlText w:val="%1."/>
      <w:lvlJc w:val="left"/>
    </w:lvl>
  </w:abstractNum>
  <w:abstractNum w:abstractNumId="26">
    <w:nsid w:val="46A08BB8"/>
    <w:multiLevelType w:val="multilevel"/>
    <w:tmpl w:val="46A08BB8"/>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7">
    <w:nsid w:val="4C1BAE26"/>
    <w:multiLevelType w:val="multilevel"/>
    <w:tmpl w:val="4C1BAE2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nsid w:val="4D4DC07F"/>
    <w:multiLevelType w:val="multilevel"/>
    <w:tmpl w:val="4D4DC07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9">
    <w:nsid w:val="4D94DA66"/>
    <w:multiLevelType w:val="multilevel"/>
    <w:tmpl w:val="4D94DA66"/>
    <w:lvl w:ilvl="0" w:tentative="0">
      <w:start w:val="1"/>
      <w:numFmt w:val="decimal"/>
      <w:lvlText w:val="%1."/>
      <w:lvlJc w:val="left"/>
      <w:pPr>
        <w:ind w:left="390" w:hanging="39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0">
    <w:nsid w:val="58765686"/>
    <w:multiLevelType w:val="multilevel"/>
    <w:tmpl w:val="5876568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1">
    <w:nsid w:val="59ADCABA"/>
    <w:multiLevelType w:val="multilevel"/>
    <w:tmpl w:val="59ADCABA"/>
    <w:lvl w:ilvl="0" w:tentative="0">
      <w:start w:val="1"/>
      <w:numFmt w:val="decimal"/>
      <w:lvlText w:val="%1."/>
      <w:lvlJc w:val="left"/>
      <w:pPr>
        <w:ind w:left="360" w:hanging="360"/>
      </w:pPr>
      <w:rPr>
        <w:b/>
      </w:rPr>
    </w:lvl>
    <w:lvl w:ilvl="1" w:tentative="0">
      <w:start w:val="1"/>
      <w:numFmt w:val="decimal"/>
      <w:lvlText w:val="%1.%2."/>
      <w:lvlJc w:val="left"/>
      <w:pPr>
        <w:ind w:left="540" w:hanging="540"/>
      </w:pPr>
      <w:rPr>
        <w:b/>
      </w:r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32">
    <w:nsid w:val="5A241D34"/>
    <w:multiLevelType w:val="multilevel"/>
    <w:tmpl w:val="5A241D34"/>
    <w:lvl w:ilvl="0" w:tentative="0">
      <w:start w:val="1"/>
      <w:numFmt w:val="decimal"/>
      <w:lvlText w:val="%1."/>
      <w:lvlJc w:val="left"/>
      <w:pPr>
        <w:ind w:left="360" w:hanging="360"/>
      </w:pPr>
      <w:rPr>
        <w:b/>
      </w:rPr>
    </w:lvl>
    <w:lvl w:ilvl="1" w:tentative="0">
      <w:start w:val="1"/>
      <w:numFmt w:val="decimal"/>
      <w:lvlText w:val="%1.%2."/>
      <w:lvlJc w:val="left"/>
      <w:pPr>
        <w:ind w:left="540" w:hanging="54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33">
    <w:nsid w:val="60382F6E"/>
    <w:multiLevelType w:val="multilevel"/>
    <w:tmpl w:val="60382F6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4">
    <w:nsid w:val="629F7852"/>
    <w:multiLevelType w:val="multilevel"/>
    <w:tmpl w:val="629F7852"/>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5">
    <w:nsid w:val="72183CF9"/>
    <w:multiLevelType w:val="multilevel"/>
    <w:tmpl w:val="72183CF9"/>
    <w:lvl w:ilvl="0" w:tentative="0">
      <w:start w:val="1"/>
      <w:numFmt w:val="decimal"/>
      <w:lvlText w:val="%1"/>
      <w:lvlJc w:val="left"/>
      <w:pPr>
        <w:ind w:left="390" w:hanging="390"/>
      </w:pPr>
    </w:lvl>
    <w:lvl w:ilvl="1" w:tentative="0">
      <w:start w:val="1"/>
      <w:numFmt w:val="decimal"/>
      <w:lvlText w:val="%1.%2"/>
      <w:lvlJc w:val="left"/>
      <w:pPr>
        <w:ind w:left="390" w:hanging="39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6">
    <w:nsid w:val="77ECEA79"/>
    <w:multiLevelType w:val="multilevel"/>
    <w:tmpl w:val="77ECEA7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7">
    <w:nsid w:val="7C246926"/>
    <w:multiLevelType w:val="multilevel"/>
    <w:tmpl w:val="7C24692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8">
    <w:nsid w:val="7DEC2089"/>
    <w:multiLevelType w:val="multilevel"/>
    <w:tmpl w:val="7DEC208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15"/>
  </w:num>
  <w:num w:numId="2">
    <w:abstractNumId w:val="10"/>
  </w:num>
  <w:num w:numId="3">
    <w:abstractNumId w:val="31"/>
  </w:num>
  <w:num w:numId="4">
    <w:abstractNumId w:val="8"/>
  </w:num>
  <w:num w:numId="5">
    <w:abstractNumId w:val="6"/>
  </w:num>
  <w:num w:numId="6">
    <w:abstractNumId w:val="17"/>
  </w:num>
  <w:num w:numId="7">
    <w:abstractNumId w:val="22"/>
  </w:num>
  <w:num w:numId="8">
    <w:abstractNumId w:val="35"/>
  </w:num>
  <w:num w:numId="9">
    <w:abstractNumId w:val="16"/>
  </w:num>
  <w:num w:numId="10">
    <w:abstractNumId w:val="2"/>
  </w:num>
  <w:num w:numId="11">
    <w:abstractNumId w:val="23"/>
  </w:num>
  <w:num w:numId="12">
    <w:abstractNumId w:val="32"/>
  </w:num>
  <w:num w:numId="13">
    <w:abstractNumId w:val="9"/>
  </w:num>
  <w:num w:numId="14">
    <w:abstractNumId w:val="28"/>
  </w:num>
  <w:num w:numId="15">
    <w:abstractNumId w:val="13"/>
  </w:num>
  <w:num w:numId="16">
    <w:abstractNumId w:val="21"/>
  </w:num>
  <w:num w:numId="17">
    <w:abstractNumId w:val="12"/>
  </w:num>
  <w:num w:numId="18">
    <w:abstractNumId w:val="11"/>
  </w:num>
  <w:num w:numId="19">
    <w:abstractNumId w:val="4"/>
  </w:num>
  <w:num w:numId="20">
    <w:abstractNumId w:val="27"/>
  </w:num>
  <w:num w:numId="21">
    <w:abstractNumId w:val="33"/>
  </w:num>
  <w:num w:numId="22">
    <w:abstractNumId w:val="18"/>
  </w:num>
  <w:num w:numId="23">
    <w:abstractNumId w:val="26"/>
  </w:num>
  <w:num w:numId="24">
    <w:abstractNumId w:val="5"/>
  </w:num>
  <w:num w:numId="25">
    <w:abstractNumId w:val="37"/>
  </w:num>
  <w:num w:numId="26">
    <w:abstractNumId w:val="36"/>
  </w:num>
  <w:num w:numId="27">
    <w:abstractNumId w:val="7"/>
  </w:num>
  <w:num w:numId="28">
    <w:abstractNumId w:val="34"/>
  </w:num>
  <w:num w:numId="29">
    <w:abstractNumId w:val="3"/>
  </w:num>
  <w:num w:numId="30">
    <w:abstractNumId w:val="24"/>
  </w:num>
  <w:num w:numId="31">
    <w:abstractNumId w:val="1"/>
  </w:num>
  <w:num w:numId="32">
    <w:abstractNumId w:val="30"/>
  </w:num>
  <w:num w:numId="33">
    <w:abstractNumId w:val="38"/>
  </w:num>
  <w:num w:numId="34">
    <w:abstractNumId w:val="0"/>
  </w:num>
  <w:num w:numId="35">
    <w:abstractNumId w:val="20"/>
  </w:num>
  <w:num w:numId="36">
    <w:abstractNumId w:val="29"/>
  </w:num>
  <w:num w:numId="37">
    <w:abstractNumId w:val="14"/>
  </w:num>
  <w:num w:numId="38">
    <w:abstractNumId w:val="19"/>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16902F6B"/>
    <w:rsid w:val="224C1F56"/>
    <w:rsid w:val="340B5A04"/>
    <w:rsid w:val="4C1A6008"/>
    <w:rsid w:val="591135FA"/>
    <w:rsid w:val="649218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imes New Roman" w:cs="Times New Roman"/>
      <w:sz w:val="26"/>
      <w:szCs w:val="24"/>
      <w:lang w:val="en"/>
    </w:rPr>
  </w:style>
  <w:style w:type="paragraph" w:styleId="2">
    <w:name w:val="heading 1"/>
    <w:basedOn w:val="1"/>
    <w:next w:val="1"/>
    <w:link w:val="31"/>
    <w:qFormat/>
    <w:uiPriority w:val="9"/>
    <w:pPr>
      <w:keepNext/>
      <w:keepLines/>
      <w:spacing w:before="240"/>
      <w:jc w:val="center"/>
      <w:outlineLvl w:val="0"/>
    </w:pPr>
    <w:rPr>
      <w:rFonts w:eastAsiaTheme="majorEastAsia" w:cstheme="majorBidi"/>
      <w:b/>
      <w:caps/>
      <w:sz w:val="32"/>
      <w:szCs w:val="32"/>
    </w:rPr>
  </w:style>
  <w:style w:type="paragraph" w:styleId="3">
    <w:name w:val="heading 2"/>
    <w:basedOn w:val="1"/>
    <w:next w:val="1"/>
    <w:link w:val="35"/>
    <w:unhideWhenUsed/>
    <w:qFormat/>
    <w:uiPriority w:val="9"/>
    <w:pPr>
      <w:keepNext/>
      <w:keepLines/>
      <w:spacing w:before="40"/>
      <w:outlineLvl w:val="1"/>
    </w:pPr>
    <w:rPr>
      <w:rFonts w:eastAsiaTheme="majorEastAsia" w:cstheme="majorBidi"/>
      <w:b/>
      <w:caps/>
      <w:sz w:val="28"/>
      <w:szCs w:val="26"/>
    </w:rPr>
  </w:style>
  <w:style w:type="paragraph" w:styleId="4">
    <w:name w:val="heading 3"/>
    <w:basedOn w:val="1"/>
    <w:next w:val="1"/>
    <w:link w:val="36"/>
    <w:unhideWhenUsed/>
    <w:qFormat/>
    <w:uiPriority w:val="9"/>
    <w:pPr>
      <w:keepNext/>
      <w:keepLines/>
      <w:spacing w:before="40"/>
      <w:outlineLvl w:val="2"/>
    </w:pPr>
    <w:rPr>
      <w:rFonts w:eastAsiaTheme="majorEastAsia" w:cstheme="majorBidi"/>
      <w:b/>
    </w:rPr>
  </w:style>
  <w:style w:type="paragraph" w:styleId="5">
    <w:name w:val="heading 4"/>
    <w:basedOn w:val="1"/>
    <w:next w:val="1"/>
    <w:link w:val="37"/>
    <w:unhideWhenUsed/>
    <w:qFormat/>
    <w:uiPriority w:val="9"/>
    <w:pPr>
      <w:keepNext/>
      <w:keepLines/>
      <w:spacing w:before="40"/>
      <w:outlineLvl w:val="3"/>
    </w:pPr>
    <w:rPr>
      <w:rFonts w:eastAsiaTheme="majorEastAsia" w:cstheme="majorBidi"/>
      <w:i/>
      <w:iCs/>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23">
    <w:name w:val="Default Paragraph Font"/>
    <w:semiHidden/>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styleId="8">
    <w:name w:val="Balloon Text"/>
    <w:basedOn w:val="1"/>
    <w:link w:val="45"/>
    <w:semiHidden/>
    <w:unhideWhenUsed/>
    <w:qFormat/>
    <w:uiPriority w:val="99"/>
    <w:pPr>
      <w:spacing w:line="240" w:lineRule="auto"/>
    </w:pPr>
    <w:rPr>
      <w:rFonts w:ascii="Segoe UI" w:hAnsi="Segoe UI" w:cs="Segoe UI"/>
      <w:sz w:val="18"/>
      <w:szCs w:val="18"/>
    </w:rPr>
  </w:style>
  <w:style w:type="paragraph" w:styleId="9">
    <w:name w:val="Body Text"/>
    <w:basedOn w:val="1"/>
    <w:link w:val="42"/>
    <w:qFormat/>
    <w:uiPriority w:val="1"/>
    <w:pPr>
      <w:widowControl w:val="0"/>
      <w:autoSpaceDE w:val="0"/>
      <w:autoSpaceDN w:val="0"/>
      <w:spacing w:after="160" w:line="259" w:lineRule="auto"/>
      <w:ind w:hanging="360"/>
    </w:pPr>
    <w:rPr>
      <w:szCs w:val="26"/>
      <w:lang w:val="en" w:eastAsia="zh-CN" w:bidi="en-US"/>
    </w:rPr>
  </w:style>
  <w:style w:type="paragraph" w:styleId="10">
    <w:name w:val="caption"/>
    <w:basedOn w:val="1"/>
    <w:next w:val="1"/>
    <w:unhideWhenUsed/>
    <w:qFormat/>
    <w:uiPriority w:val="35"/>
    <w:pPr>
      <w:spacing w:after="200"/>
      <w:jc w:val="center"/>
    </w:pPr>
    <w:rPr>
      <w:b/>
      <w:i/>
      <w:iCs/>
      <w:color w:val="44546A" w:themeColor="text2"/>
      <w:sz w:val="26"/>
      <w:szCs w:val="18"/>
      <w14:textFill>
        <w14:solidFill>
          <w14:schemeClr w14:val="tx2"/>
        </w14:solidFill>
      </w14:textFill>
    </w:rPr>
  </w:style>
  <w:style w:type="paragraph" w:styleId="11">
    <w:name w:val="annotation text"/>
    <w:basedOn w:val="1"/>
    <w:link w:val="43"/>
    <w:semiHidden/>
    <w:unhideWhenUsed/>
    <w:qFormat/>
    <w:uiPriority w:val="99"/>
    <w:pPr>
      <w:spacing w:line="240" w:lineRule="auto"/>
    </w:pPr>
    <w:rPr>
      <w:sz w:val="20"/>
      <w:szCs w:val="20"/>
    </w:rPr>
  </w:style>
  <w:style w:type="paragraph" w:styleId="12">
    <w:name w:val="annotation subject"/>
    <w:basedOn w:val="11"/>
    <w:next w:val="11"/>
    <w:link w:val="44"/>
    <w:semiHidden/>
    <w:unhideWhenUsed/>
    <w:qFormat/>
    <w:uiPriority w:val="99"/>
    <w:rPr>
      <w:b/>
      <w:bCs/>
    </w:rPr>
  </w:style>
  <w:style w:type="paragraph" w:styleId="13">
    <w:name w:val="footer"/>
    <w:basedOn w:val="1"/>
    <w:link w:val="39"/>
    <w:unhideWhenUsed/>
    <w:qFormat/>
    <w:uiPriority w:val="99"/>
    <w:pPr>
      <w:tabs>
        <w:tab w:val="center" w:pos="4680"/>
        <w:tab w:val="right" w:pos="9360"/>
      </w:tabs>
    </w:pPr>
  </w:style>
  <w:style w:type="paragraph" w:styleId="14">
    <w:name w:val="footnote text"/>
    <w:basedOn w:val="1"/>
    <w:link w:val="32"/>
    <w:semiHidden/>
    <w:unhideWhenUsed/>
    <w:uiPriority w:val="99"/>
    <w:rPr>
      <w:sz w:val="20"/>
      <w:szCs w:val="20"/>
    </w:rPr>
  </w:style>
  <w:style w:type="paragraph" w:styleId="15">
    <w:name w:val="header"/>
    <w:basedOn w:val="1"/>
    <w:link w:val="38"/>
    <w:unhideWhenUsed/>
    <w:qFormat/>
    <w:uiPriority w:val="99"/>
    <w:pPr>
      <w:tabs>
        <w:tab w:val="center" w:pos="4680"/>
        <w:tab w:val="right" w:pos="9360"/>
      </w:tabs>
    </w:pPr>
  </w:style>
  <w:style w:type="paragraph" w:styleId="16">
    <w:name w:val="Normal (Web)"/>
    <w:basedOn w:val="1"/>
    <w:semiHidden/>
    <w:unhideWhenUsed/>
    <w:qFormat/>
    <w:uiPriority w:val="99"/>
    <w:pPr>
      <w:spacing w:before="100" w:beforeAutospacing="1" w:after="100" w:afterAutospacing="1"/>
    </w:pPr>
    <w:rPr>
      <w:sz w:val="24"/>
      <w:lang w:val="en" w:eastAsia="vi-VN"/>
    </w:rPr>
  </w:style>
  <w:style w:type="paragraph" w:styleId="17">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8">
    <w:name w:val="table of figures"/>
    <w:basedOn w:val="1"/>
    <w:next w:val="1"/>
    <w:unhideWhenUsed/>
    <w:qFormat/>
    <w:uiPriority w:val="99"/>
  </w:style>
  <w:style w:type="paragraph" w:styleId="19">
    <w:name w:val="Title"/>
    <w:basedOn w:val="1"/>
    <w:next w:val="1"/>
    <w:qFormat/>
    <w:uiPriority w:val="0"/>
    <w:pPr>
      <w:keepNext/>
      <w:keepLines/>
      <w:spacing w:before="480" w:after="120"/>
    </w:pPr>
    <w:rPr>
      <w:b/>
      <w:sz w:val="72"/>
      <w:szCs w:val="72"/>
    </w:r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240"/>
    </w:pPr>
  </w:style>
  <w:style w:type="paragraph" w:styleId="22">
    <w:name w:val="toc 3"/>
    <w:basedOn w:val="1"/>
    <w:next w:val="1"/>
    <w:unhideWhenUsed/>
    <w:qFormat/>
    <w:uiPriority w:val="39"/>
    <w:pPr>
      <w:spacing w:after="100"/>
      <w:ind w:left="480"/>
    </w:pPr>
  </w:style>
  <w:style w:type="character" w:styleId="24">
    <w:name w:val="annotation reference"/>
    <w:basedOn w:val="23"/>
    <w:semiHidden/>
    <w:unhideWhenUsed/>
    <w:qFormat/>
    <w:uiPriority w:val="99"/>
    <w:rPr>
      <w:sz w:val="16"/>
      <w:szCs w:val="16"/>
    </w:rPr>
  </w:style>
  <w:style w:type="character" w:styleId="25">
    <w:name w:val="Emphasis"/>
    <w:qFormat/>
    <w:uiPriority w:val="20"/>
    <w:rPr>
      <w:i/>
      <w:iCs/>
    </w:rPr>
  </w:style>
  <w:style w:type="character" w:styleId="26">
    <w:name w:val="footnote reference"/>
    <w:basedOn w:val="23"/>
    <w:semiHidden/>
    <w:unhideWhenUsed/>
    <w:qFormat/>
    <w:uiPriority w:val="99"/>
    <w:rPr>
      <w:vertAlign w:val="superscript"/>
    </w:rPr>
  </w:style>
  <w:style w:type="character" w:styleId="27">
    <w:name w:val="Hyperlink"/>
    <w:basedOn w:val="23"/>
    <w:unhideWhenUsed/>
    <w:qFormat/>
    <w:uiPriority w:val="99"/>
    <w:rPr>
      <w:color w:val="0563C1" w:themeColor="hyperlink"/>
      <w:u w:val="single"/>
      <w14:textFill>
        <w14:solidFill>
          <w14:schemeClr w14:val="hlink"/>
        </w14:solidFill>
      </w14:textFill>
    </w:rPr>
  </w:style>
  <w:style w:type="table" w:styleId="29">
    <w:name w:val="Table Grid"/>
    <w:basedOn w:val="3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Normal1"/>
    <w:qFormat/>
    <w:uiPriority w:val="0"/>
  </w:style>
  <w:style w:type="character" w:customStyle="1" w:styleId="31">
    <w:name w:val="Heading 1 Char"/>
    <w:basedOn w:val="23"/>
    <w:link w:val="2"/>
    <w:uiPriority w:val="9"/>
    <w:rPr>
      <w:rFonts w:ascii="Times New Roman" w:hAnsi="Times New Roman" w:eastAsiaTheme="majorEastAsia" w:cstheme="majorBidi"/>
      <w:b/>
      <w:caps/>
      <w:sz w:val="32"/>
      <w:szCs w:val="32"/>
    </w:rPr>
  </w:style>
  <w:style w:type="character" w:customStyle="1" w:styleId="32">
    <w:name w:val="Footnote Text Char"/>
    <w:basedOn w:val="23"/>
    <w:link w:val="14"/>
    <w:semiHidden/>
    <w:qFormat/>
    <w:uiPriority w:val="99"/>
    <w:rPr>
      <w:rFonts w:ascii="Times New Roman" w:hAnsi="Times New Roman" w:eastAsia="Times New Roman" w:cs="Times New Roman"/>
      <w:sz w:val="20"/>
      <w:szCs w:val="20"/>
    </w:rPr>
  </w:style>
  <w:style w:type="paragraph" w:customStyle="1" w:styleId="33">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rPr>
  </w:style>
  <w:style w:type="paragraph" w:styleId="34">
    <w:name w:val="List Paragraph"/>
    <w:basedOn w:val="1"/>
    <w:qFormat/>
    <w:uiPriority w:val="34"/>
    <w:pPr>
      <w:ind w:left="720"/>
      <w:contextualSpacing/>
    </w:pPr>
  </w:style>
  <w:style w:type="character" w:customStyle="1" w:styleId="35">
    <w:name w:val="Heading 2 Char"/>
    <w:basedOn w:val="23"/>
    <w:link w:val="3"/>
    <w:qFormat/>
    <w:uiPriority w:val="9"/>
    <w:rPr>
      <w:rFonts w:ascii="Times New Roman" w:hAnsi="Times New Roman" w:eastAsiaTheme="majorEastAsia" w:cstheme="majorBidi"/>
      <w:b/>
      <w:caps/>
      <w:sz w:val="28"/>
      <w:szCs w:val="26"/>
    </w:rPr>
  </w:style>
  <w:style w:type="character" w:customStyle="1" w:styleId="36">
    <w:name w:val="Heading 3 Char"/>
    <w:basedOn w:val="23"/>
    <w:link w:val="4"/>
    <w:qFormat/>
    <w:uiPriority w:val="9"/>
    <w:rPr>
      <w:rFonts w:ascii="Times New Roman" w:hAnsi="Times New Roman" w:eastAsiaTheme="majorEastAsia" w:cstheme="majorBidi"/>
      <w:b/>
      <w:sz w:val="26"/>
      <w:szCs w:val="24"/>
    </w:rPr>
  </w:style>
  <w:style w:type="character" w:customStyle="1" w:styleId="37">
    <w:name w:val="Heading 4 Char"/>
    <w:basedOn w:val="23"/>
    <w:link w:val="5"/>
    <w:qFormat/>
    <w:uiPriority w:val="9"/>
    <w:rPr>
      <w:rFonts w:ascii="Times New Roman" w:hAnsi="Times New Roman" w:eastAsiaTheme="majorEastAsia" w:cstheme="majorBidi"/>
      <w:i/>
      <w:iCs/>
      <w:sz w:val="26"/>
      <w:szCs w:val="24"/>
    </w:rPr>
  </w:style>
  <w:style w:type="character" w:customStyle="1" w:styleId="38">
    <w:name w:val="Header Char"/>
    <w:basedOn w:val="23"/>
    <w:link w:val="15"/>
    <w:qFormat/>
    <w:uiPriority w:val="99"/>
    <w:rPr>
      <w:rFonts w:ascii="Times New Roman" w:hAnsi="Times New Roman" w:eastAsia="Times New Roman" w:cs="Times New Roman"/>
      <w:sz w:val="24"/>
      <w:szCs w:val="24"/>
    </w:rPr>
  </w:style>
  <w:style w:type="character" w:customStyle="1" w:styleId="39">
    <w:name w:val="Footer Char"/>
    <w:basedOn w:val="23"/>
    <w:link w:val="13"/>
    <w:qFormat/>
    <w:uiPriority w:val="99"/>
    <w:rPr>
      <w:rFonts w:ascii="Times New Roman" w:hAnsi="Times New Roman" w:eastAsia="Times New Roman" w:cs="Times New Roman"/>
      <w:sz w:val="24"/>
      <w:szCs w:val="24"/>
    </w:rPr>
  </w:style>
  <w:style w:type="character" w:customStyle="1" w:styleId="40">
    <w:name w:val="fontstyle01"/>
    <w:basedOn w:val="23"/>
    <w:qFormat/>
    <w:uiPriority w:val="0"/>
    <w:rPr>
      <w:rFonts w:hint="default" w:ascii="TimesNewRoman" w:hAnsi="TimesNewRoman"/>
      <w:color w:val="000000"/>
      <w:sz w:val="26"/>
      <w:szCs w:val="26"/>
    </w:rPr>
  </w:style>
  <w:style w:type="character" w:customStyle="1" w:styleId="41">
    <w:name w:val="Unresolved Mention"/>
    <w:basedOn w:val="23"/>
    <w:semiHidden/>
    <w:unhideWhenUsed/>
    <w:qFormat/>
    <w:uiPriority w:val="99"/>
    <w:rPr>
      <w:color w:val="605E5C"/>
      <w:shd w:val="clear" w:color="auto" w:fill="E1DFDD"/>
    </w:rPr>
  </w:style>
  <w:style w:type="character" w:customStyle="1" w:styleId="42">
    <w:name w:val="Body Text Char"/>
    <w:basedOn w:val="23"/>
    <w:link w:val="9"/>
    <w:qFormat/>
    <w:uiPriority w:val="1"/>
    <w:rPr>
      <w:rFonts w:ascii="Times New Roman" w:hAnsi="Times New Roman" w:eastAsia="Times New Roman" w:cs="Times New Roman"/>
      <w:sz w:val="26"/>
      <w:szCs w:val="26"/>
      <w:lang w:val="en" w:eastAsia="zh-CN" w:bidi="en-US"/>
    </w:rPr>
  </w:style>
  <w:style w:type="character" w:customStyle="1" w:styleId="43">
    <w:name w:val="Comment Text Char"/>
    <w:basedOn w:val="23"/>
    <w:link w:val="11"/>
    <w:semiHidden/>
    <w:qFormat/>
    <w:uiPriority w:val="99"/>
    <w:rPr>
      <w:rFonts w:ascii="Times New Roman" w:hAnsi="Times New Roman" w:eastAsia="Times New Roman" w:cs="Times New Roman"/>
      <w:sz w:val="20"/>
      <w:szCs w:val="20"/>
    </w:rPr>
  </w:style>
  <w:style w:type="character" w:customStyle="1" w:styleId="44">
    <w:name w:val="Comment Subject Char"/>
    <w:basedOn w:val="43"/>
    <w:link w:val="12"/>
    <w:semiHidden/>
    <w:qFormat/>
    <w:uiPriority w:val="99"/>
    <w:rPr>
      <w:rFonts w:ascii="Times New Roman" w:hAnsi="Times New Roman" w:eastAsia="Times New Roman" w:cs="Times New Roman"/>
      <w:b/>
      <w:bCs/>
      <w:sz w:val="20"/>
      <w:szCs w:val="20"/>
    </w:rPr>
  </w:style>
  <w:style w:type="character" w:customStyle="1" w:styleId="45">
    <w:name w:val="Balloon Text Char"/>
    <w:basedOn w:val="23"/>
    <w:link w:val="8"/>
    <w:semiHidden/>
    <w:qFormat/>
    <w:uiPriority w:val="99"/>
    <w:rPr>
      <w:rFonts w:ascii="Segoe UI" w:hAnsi="Segoe UI" w:eastAsia="Times New Roman" w:cs="Segoe UI"/>
      <w:sz w:val="18"/>
      <w:szCs w:val="18"/>
    </w:rPr>
  </w:style>
  <w:style w:type="table" w:customStyle="1" w:styleId="46">
    <w:name w:val="_Style 50"/>
    <w:basedOn w:val="30"/>
    <w:qFormat/>
    <w:uiPriority w:val="0"/>
    <w:pPr>
      <w:spacing w:after="0" w:line="240" w:lineRule="auto"/>
    </w:pPr>
    <w:tblPr>
      <w:tblCellMar>
        <w:top w:w="0" w:type="dxa"/>
        <w:left w:w="108" w:type="dxa"/>
        <w:bottom w:w="0" w:type="dxa"/>
        <w:right w:w="108" w:type="dxa"/>
      </w:tblCellMar>
    </w:tblPr>
  </w:style>
  <w:style w:type="table" w:customStyle="1" w:styleId="47">
    <w:name w:val="_Style 51"/>
    <w:basedOn w:val="30"/>
    <w:qFormat/>
    <w:uiPriority w:val="0"/>
    <w:pPr>
      <w:spacing w:after="0" w:line="240" w:lineRule="auto"/>
    </w:pPr>
    <w:tblPr>
      <w:tblCellMar>
        <w:top w:w="0" w:type="dxa"/>
        <w:left w:w="108" w:type="dxa"/>
        <w:bottom w:w="0" w:type="dxa"/>
        <w:right w:w="108" w:type="dxa"/>
      </w:tblCellMar>
    </w:tblPr>
  </w:style>
  <w:style w:type="table" w:customStyle="1" w:styleId="48">
    <w:name w:val="_Style 52"/>
    <w:basedOn w:val="30"/>
    <w:uiPriority w:val="0"/>
    <w:pPr>
      <w:spacing w:after="0" w:line="240" w:lineRule="auto"/>
    </w:pPr>
    <w:tblPr>
      <w:tblCellMar>
        <w:top w:w="0" w:type="dxa"/>
        <w:left w:w="108" w:type="dxa"/>
        <w:bottom w:w="0" w:type="dxa"/>
        <w:right w:w="108" w:type="dxa"/>
      </w:tblCellMar>
    </w:tblPr>
  </w:style>
  <w:style w:type="table" w:customStyle="1" w:styleId="49">
    <w:name w:val="_Style 53"/>
    <w:basedOn w:val="30"/>
    <w:qFormat/>
    <w:uiPriority w:val="0"/>
    <w:pPr>
      <w:spacing w:after="0" w:line="240" w:lineRule="auto"/>
    </w:pPr>
    <w:tblPr>
      <w:tblCellMar>
        <w:top w:w="0" w:type="dxa"/>
        <w:left w:w="108" w:type="dxa"/>
        <w:bottom w:w="0" w:type="dxa"/>
        <w:right w:w="108" w:type="dxa"/>
      </w:tblCellMar>
    </w:tblPr>
  </w:style>
  <w:style w:type="table" w:customStyle="1" w:styleId="50">
    <w:name w:val="_Style 54"/>
    <w:basedOn w:val="30"/>
    <w:qFormat/>
    <w:uiPriority w:val="0"/>
    <w:pPr>
      <w:spacing w:after="0" w:line="240" w:lineRule="auto"/>
    </w:pPr>
    <w:tblPr>
      <w:tblCellMar>
        <w:top w:w="0" w:type="dxa"/>
        <w:left w:w="108" w:type="dxa"/>
        <w:bottom w:w="0" w:type="dxa"/>
        <w:right w:w="108" w:type="dxa"/>
      </w:tblCellMar>
    </w:tblPr>
  </w:style>
  <w:style w:type="table" w:customStyle="1" w:styleId="51">
    <w:name w:val="_Style 55"/>
    <w:basedOn w:val="30"/>
    <w:qFormat/>
    <w:uiPriority w:val="0"/>
    <w:pPr>
      <w:spacing w:after="0" w:line="240" w:lineRule="auto"/>
    </w:pPr>
    <w:tblPr>
      <w:tblCellMar>
        <w:top w:w="0" w:type="dxa"/>
        <w:left w:w="108" w:type="dxa"/>
        <w:bottom w:w="0" w:type="dxa"/>
        <w:right w:w="108" w:type="dxa"/>
      </w:tblCellMar>
    </w:tblPr>
  </w:style>
  <w:style w:type="table" w:customStyle="1" w:styleId="52">
    <w:name w:val="_Style 56"/>
    <w:basedOn w:val="30"/>
    <w:qFormat/>
    <w:uiPriority w:val="0"/>
    <w:pPr>
      <w:spacing w:after="0" w:line="240" w:lineRule="auto"/>
    </w:pPr>
    <w:tblPr>
      <w:tblCellMar>
        <w:top w:w="0" w:type="dxa"/>
        <w:left w:w="108" w:type="dxa"/>
        <w:bottom w:w="0" w:type="dxa"/>
        <w:right w:w="108" w:type="dxa"/>
      </w:tblCellMar>
    </w:tblPr>
  </w:style>
  <w:style w:type="table" w:customStyle="1" w:styleId="53">
    <w:name w:val="_Style 57"/>
    <w:basedOn w:val="30"/>
    <w:qFormat/>
    <w:uiPriority w:val="0"/>
    <w:pPr>
      <w:spacing w:after="0" w:line="240" w:lineRule="auto"/>
    </w:pPr>
    <w:tblPr>
      <w:tblCellMar>
        <w:top w:w="0" w:type="dxa"/>
        <w:left w:w="108" w:type="dxa"/>
        <w:bottom w:w="0" w:type="dxa"/>
        <w:right w:w="108" w:type="dxa"/>
      </w:tblCellMar>
    </w:tblPr>
  </w:style>
  <w:style w:type="table" w:customStyle="1" w:styleId="54">
    <w:name w:val="_Style 58"/>
    <w:basedOn w:val="30"/>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FuF0+/ZnT6mSzDCTIZY08OoSq7w==">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</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Office_11.2.0.9052_F1E327BC-269C-435d-A152-05C5408002CA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2021-04-25T08:36:00Z</dcterms:created>
  <dc:creator>QuocPT</dc:creator>
  <cp:lastModifiedBy>Truvy Luu</cp:lastModifiedBy>
  <dcterms:modified xsi:type="dcterms:W3CDTF">2023-06-24T02:08:24Z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